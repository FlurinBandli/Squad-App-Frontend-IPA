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DF878" w14:textId="77777777" w:rsidR="00FD3622" w:rsidRPr="00FF5E68" w:rsidRDefault="00FD3622" w:rsidP="00FF5E68">
      <w:pPr>
        <w:rPr>
          <w:rFonts w:cs="Arial"/>
          <w:b/>
          <w:bCs/>
          <w:sz w:val="28"/>
          <w:szCs w:val="28"/>
        </w:rPr>
      </w:pPr>
      <w:bookmarkStart w:id="0" w:name="_Toc135045304"/>
      <w:commentRangeStart w:id="1"/>
      <w:r w:rsidRPr="00FF5E68">
        <w:rPr>
          <w:rFonts w:ascii="Arial" w:hAnsi="Arial" w:cs="Arial"/>
          <w:b/>
          <w:bCs/>
          <w:sz w:val="28"/>
          <w:szCs w:val="28"/>
        </w:rPr>
        <w:t>Individuelle</w:t>
      </w:r>
      <w:commentRangeEnd w:id="1"/>
      <w:r w:rsidR="00F86E0F" w:rsidRPr="00FF5E68">
        <w:rPr>
          <w:rStyle w:val="Kommentarzeichen"/>
          <w:rFonts w:ascii="Arial" w:hAnsi="Arial" w:cs="Arial"/>
          <w:b/>
          <w:bCs/>
          <w:sz w:val="28"/>
          <w:szCs w:val="28"/>
        </w:rPr>
        <w:commentReference w:id="1"/>
      </w:r>
      <w:r w:rsidRPr="00FF5E68">
        <w:rPr>
          <w:rFonts w:ascii="Arial" w:hAnsi="Arial" w:cs="Arial"/>
          <w:b/>
          <w:bCs/>
          <w:sz w:val="28"/>
          <w:szCs w:val="28"/>
        </w:rPr>
        <w:t xml:space="preserve"> Praktische Arbeit</w:t>
      </w:r>
      <w:bookmarkEnd w:id="0"/>
      <w:r w:rsidR="001C5C36" w:rsidRPr="00FF5E68">
        <w:rPr>
          <w:rFonts w:ascii="Arial" w:hAnsi="Arial" w:cs="Arial"/>
          <w:b/>
          <w:bCs/>
          <w:sz w:val="28"/>
          <w:szCs w:val="28"/>
        </w:rPr>
        <w:br/>
      </w:r>
    </w:p>
    <w:p w14:paraId="4DD78C19" w14:textId="19580AD1" w:rsidR="00F86E0F" w:rsidRPr="00D241DE" w:rsidRDefault="000A542F" w:rsidP="00F86E0F">
      <w:pPr>
        <w:rPr>
          <w:rFonts w:ascii="Arial" w:hAnsi="Arial" w:cs="Arial"/>
          <w:b/>
          <w:bCs/>
          <w:sz w:val="24"/>
          <w:szCs w:val="24"/>
        </w:rPr>
      </w:pPr>
      <w:bookmarkStart w:id="2" w:name="_Toc135045305"/>
      <w:commentRangeStart w:id="3"/>
      <w:r w:rsidRPr="00FF5E68">
        <w:rPr>
          <w:rFonts w:ascii="Arial" w:hAnsi="Arial" w:cs="Arial"/>
          <w:b/>
          <w:bCs/>
          <w:sz w:val="24"/>
          <w:szCs w:val="24"/>
        </w:rPr>
        <w:t>***</w:t>
      </w:r>
      <w:bookmarkEnd w:id="2"/>
      <w:commentRangeEnd w:id="3"/>
      <w:r w:rsidR="00F362A2" w:rsidRPr="00F86E0F">
        <w:rPr>
          <w:rStyle w:val="Kommentarzeichen"/>
          <w:rFonts w:ascii="Arial" w:hAnsi="Arial" w:cs="Arial"/>
          <w:b/>
          <w:bCs/>
          <w:sz w:val="24"/>
          <w:szCs w:val="24"/>
        </w:rPr>
        <w:commentReference w:id="3"/>
      </w:r>
      <w:r w:rsidR="00F86E0F" w:rsidRPr="00F86E0F">
        <w:rPr>
          <w:rFonts w:ascii="Arial" w:hAnsi="Arial" w:cs="Arial"/>
          <w:b/>
          <w:bCs/>
          <w:sz w:val="24"/>
          <w:szCs w:val="24"/>
        </w:rPr>
        <w:t xml:space="preserve"> </w:t>
      </w:r>
      <w:r w:rsidR="00F86E0F" w:rsidRPr="00D241DE">
        <w:rPr>
          <w:rFonts w:ascii="Arial" w:hAnsi="Arial" w:cs="Arial"/>
          <w:b/>
          <w:bCs/>
          <w:sz w:val="24"/>
          <w:szCs w:val="24"/>
        </w:rPr>
        <w:t>Spielkader Webapplikation (Frontend) für Fussballverein (React &amp; Next.JS)</w:t>
      </w:r>
    </w:p>
    <w:p w14:paraId="0421E618" w14:textId="6126675B" w:rsidR="00FD3622" w:rsidRPr="00FF5E68" w:rsidRDefault="00FD3622" w:rsidP="00FF5E68">
      <w:pPr>
        <w:rPr>
          <w:rFonts w:cs="Arial"/>
          <w:b/>
          <w:bCs/>
          <w:sz w:val="24"/>
          <w:szCs w:val="24"/>
        </w:rPr>
      </w:pPr>
    </w:p>
    <w:p w14:paraId="2384D9AC" w14:textId="77777777" w:rsidR="00FD3622" w:rsidRPr="00FF5E68" w:rsidRDefault="00FD3622" w:rsidP="00FF5E68">
      <w:pPr>
        <w:rPr>
          <w:rFonts w:ascii="Arial" w:hAnsi="Arial" w:cs="Arial"/>
        </w:rPr>
      </w:pPr>
    </w:p>
    <w:p w14:paraId="3A9F62BE" w14:textId="0916D722" w:rsidR="00FD3622" w:rsidRPr="00FF5E68" w:rsidRDefault="00FD3622" w:rsidP="00FF5E68">
      <w:pPr>
        <w:rPr>
          <w:rFonts w:ascii="Arial" w:hAnsi="Arial" w:cs="Arial"/>
        </w:rPr>
      </w:pPr>
      <w:commentRangeStart w:id="4"/>
      <w:r w:rsidRPr="00FF5E68">
        <w:rPr>
          <w:rFonts w:ascii="Arial" w:hAnsi="Arial" w:cs="Arial"/>
        </w:rPr>
        <w:t xml:space="preserve">Dieses Dokument enthält den Bericht zur individuellen praktischen Arbeit von </w:t>
      </w:r>
      <w:r w:rsidR="00732B3E" w:rsidRPr="00732B3E">
        <w:rPr>
          <w:rFonts w:ascii="Arial" w:hAnsi="Arial" w:cs="Arial"/>
        </w:rPr>
        <w:t>Flurin Bandli</w:t>
      </w:r>
      <w:r w:rsidR="00732B3E">
        <w:rPr>
          <w:rFonts w:ascii="Arial" w:hAnsi="Arial" w:cs="Arial"/>
        </w:rPr>
        <w:t>.</w:t>
      </w:r>
      <w:commentRangeEnd w:id="4"/>
      <w:r w:rsidR="00732B3E" w:rsidRPr="00FF5E68">
        <w:rPr>
          <w:rStyle w:val="Kommentarzeichen"/>
          <w:rFonts w:ascii="Arial" w:hAnsi="Arial" w:cs="Arial"/>
          <w:sz w:val="20"/>
          <w:szCs w:val="20"/>
        </w:rPr>
        <w:commentReference w:id="4"/>
      </w:r>
    </w:p>
    <w:p w14:paraId="0F9BE2E6" w14:textId="77777777" w:rsidR="00FD3622" w:rsidRPr="00FF5E68" w:rsidRDefault="00FD3622" w:rsidP="00FF5E68">
      <w:pPr>
        <w:rPr>
          <w:rFonts w:ascii="Arial" w:hAnsi="Arial" w:cs="Arial"/>
        </w:rPr>
      </w:pPr>
    </w:p>
    <w:p w14:paraId="6A5C5D28" w14:textId="77777777" w:rsidR="00407B45" w:rsidRPr="00FF5E68" w:rsidRDefault="00407B45" w:rsidP="00FF5E68">
      <w:pPr>
        <w:rPr>
          <w:rFonts w:ascii="Arial" w:hAnsi="Arial" w:cs="Arial"/>
        </w:rPr>
      </w:pPr>
      <w:r w:rsidRPr="00FF5E68">
        <w:rPr>
          <w:rFonts w:ascii="Arial" w:hAnsi="Arial" w:cs="Arial"/>
          <w:highlight w:val="yellow"/>
        </w:rPr>
        <w:t>*** Druckdatum und Autor kontrollieren</w:t>
      </w:r>
    </w:p>
    <w:p w14:paraId="746EABEF" w14:textId="77777777" w:rsidR="00681EE7" w:rsidRPr="00FF5E68" w:rsidRDefault="00681EE7" w:rsidP="00744B23">
      <w:pPr>
        <w:rPr>
          <w:rFonts w:ascii="Arial" w:hAnsi="Arial" w:cs="Arial"/>
        </w:rPr>
      </w:pPr>
    </w:p>
    <w:p w14:paraId="54C6D8F3" w14:textId="77777777" w:rsidR="00FD3622" w:rsidRPr="00FF5E68" w:rsidRDefault="00F12D67" w:rsidP="00744B23">
      <w:pPr>
        <w:rPr>
          <w:rFonts w:ascii="Arial" w:hAnsi="Arial" w:cs="Arial"/>
        </w:rPr>
      </w:pPr>
      <w:r w:rsidRPr="00FF5E68">
        <w:rPr>
          <w:rFonts w:ascii="Arial" w:hAnsi="Arial" w:cs="Arial"/>
        </w:rPr>
        <w:br w:type="page"/>
      </w:r>
      <w:r w:rsidR="00F362A2" w:rsidRPr="00FF5E68">
        <w:rPr>
          <w:rFonts w:ascii="Arial" w:hAnsi="Arial" w:cs="Arial"/>
          <w:highlight w:val="yellow"/>
        </w:rPr>
        <w:lastRenderedPageBreak/>
        <w:t xml:space="preserve">*** Neu generieren vor </w:t>
      </w:r>
      <w:commentRangeStart w:id="5"/>
      <w:r w:rsidR="00F362A2" w:rsidRPr="00FF5E68">
        <w:rPr>
          <w:rFonts w:ascii="Arial" w:hAnsi="Arial" w:cs="Arial"/>
          <w:highlight w:val="yellow"/>
        </w:rPr>
        <w:t>Abgabe</w:t>
      </w:r>
      <w:commentRangeEnd w:id="5"/>
      <w:r w:rsidR="00AF160F" w:rsidRPr="00FF5E68">
        <w:rPr>
          <w:rStyle w:val="Kommentarzeichen"/>
          <w:rFonts w:ascii="Arial" w:hAnsi="Arial" w:cs="Arial"/>
          <w:sz w:val="20"/>
          <w:szCs w:val="20"/>
          <w:highlight w:val="yellow"/>
        </w:rPr>
        <w:commentReference w:id="5"/>
      </w:r>
      <w:r w:rsidR="00F362A2" w:rsidRPr="00FF5E68">
        <w:rPr>
          <w:rFonts w:ascii="Arial" w:hAnsi="Arial" w:cs="Arial"/>
          <w:highlight w:val="yellow"/>
        </w:rPr>
        <w:t>!</w:t>
      </w:r>
    </w:p>
    <w:sdt>
      <w:sdtPr>
        <w:rPr>
          <w:rFonts w:ascii="Arial" w:eastAsiaTheme="minorHAnsi" w:hAnsi="Arial" w:cs="Arial"/>
          <w:b w:val="0"/>
          <w:sz w:val="20"/>
          <w:szCs w:val="20"/>
        </w:rPr>
        <w:id w:val="583335113"/>
        <w:docPartObj>
          <w:docPartGallery w:val="Table of Contents"/>
          <w:docPartUnique/>
        </w:docPartObj>
      </w:sdtPr>
      <w:sdtEndPr>
        <w:rPr>
          <w:bCs/>
          <w:noProof/>
        </w:rPr>
      </w:sdtEndPr>
      <w:sdtContent>
        <w:p w14:paraId="6B7DB61F" w14:textId="77777777" w:rsidR="00744B23" w:rsidRPr="00FF5E68" w:rsidRDefault="00FD63FF">
          <w:pPr>
            <w:pStyle w:val="Inhaltsverzeichnisberschrift"/>
            <w:rPr>
              <w:rFonts w:ascii="Arial" w:hAnsi="Arial" w:cs="Arial"/>
            </w:rPr>
          </w:pPr>
          <w:r>
            <w:rPr>
              <w:rFonts w:ascii="Arial" w:hAnsi="Arial" w:cs="Arial"/>
            </w:rPr>
            <w:t>Inhaltsverzeichnis</w:t>
          </w:r>
        </w:p>
        <w:p w14:paraId="2B8F2CA3" w14:textId="2715B337" w:rsidR="001C387D" w:rsidRDefault="00744B23">
          <w:pPr>
            <w:pStyle w:val="Verzeichnis1"/>
            <w:rPr>
              <w:rFonts w:asciiTheme="minorHAnsi" w:eastAsiaTheme="minorEastAsia" w:hAnsiTheme="minorHAnsi"/>
              <w:noProof/>
              <w:kern w:val="2"/>
              <w:sz w:val="24"/>
              <w:szCs w:val="24"/>
              <w:lang w:eastAsia="de-CH"/>
              <w14:ligatures w14:val="standardContextual"/>
            </w:rPr>
          </w:pPr>
          <w:r w:rsidRPr="00FF5E68">
            <w:rPr>
              <w:rFonts w:cs="Arial"/>
            </w:rPr>
            <w:fldChar w:fldCharType="begin"/>
          </w:r>
          <w:r w:rsidRPr="00A84CC6">
            <w:rPr>
              <w:rFonts w:cs="Arial"/>
            </w:rPr>
            <w:instrText xml:space="preserve"> TOC \o "1-3" \h \z \u </w:instrText>
          </w:r>
          <w:r w:rsidRPr="00FF5E68">
            <w:rPr>
              <w:rFonts w:cs="Arial"/>
            </w:rPr>
            <w:fldChar w:fldCharType="separate"/>
          </w:r>
          <w:hyperlink w:anchor="_Toc223344660" w:history="1">
            <w:r w:rsidR="001C387D" w:rsidRPr="00D00B2F">
              <w:rPr>
                <w:rStyle w:val="Hyperlink"/>
                <w:noProof/>
              </w:rPr>
              <w:t>1.</w:t>
            </w:r>
            <w:r w:rsidR="001C387D">
              <w:rPr>
                <w:rFonts w:asciiTheme="minorHAnsi" w:eastAsiaTheme="minorEastAsia" w:hAnsiTheme="minorHAnsi"/>
                <w:noProof/>
                <w:kern w:val="2"/>
                <w:sz w:val="24"/>
                <w:szCs w:val="24"/>
                <w:lang w:eastAsia="de-CH"/>
                <w14:ligatures w14:val="standardContextual"/>
              </w:rPr>
              <w:tab/>
            </w:r>
            <w:r w:rsidR="001C387D" w:rsidRPr="00D00B2F">
              <w:rPr>
                <w:rStyle w:val="Hyperlink"/>
                <w:noProof/>
              </w:rPr>
              <w:t>Teil 1: Umfeld und Ablauf</w:t>
            </w:r>
            <w:r w:rsidR="001C387D">
              <w:rPr>
                <w:noProof/>
                <w:webHidden/>
              </w:rPr>
              <w:tab/>
            </w:r>
            <w:r w:rsidR="001C387D">
              <w:rPr>
                <w:noProof/>
                <w:webHidden/>
              </w:rPr>
              <w:fldChar w:fldCharType="begin"/>
            </w:r>
            <w:r w:rsidR="001C387D">
              <w:rPr>
                <w:noProof/>
                <w:webHidden/>
              </w:rPr>
              <w:instrText xml:space="preserve"> PAGEREF _Toc223344660 \h </w:instrText>
            </w:r>
            <w:r w:rsidR="001C387D">
              <w:rPr>
                <w:noProof/>
                <w:webHidden/>
              </w:rPr>
            </w:r>
            <w:r w:rsidR="001C387D">
              <w:rPr>
                <w:noProof/>
                <w:webHidden/>
              </w:rPr>
              <w:fldChar w:fldCharType="separate"/>
            </w:r>
            <w:r w:rsidR="001C387D">
              <w:rPr>
                <w:noProof/>
                <w:webHidden/>
              </w:rPr>
              <w:t>5</w:t>
            </w:r>
            <w:r w:rsidR="001C387D">
              <w:rPr>
                <w:noProof/>
                <w:webHidden/>
              </w:rPr>
              <w:fldChar w:fldCharType="end"/>
            </w:r>
          </w:hyperlink>
        </w:p>
        <w:p w14:paraId="2EB02D2D" w14:textId="548E8A1D" w:rsidR="001C387D" w:rsidRDefault="001C387D">
          <w:pPr>
            <w:pStyle w:val="Verzeichnis2"/>
            <w:tabs>
              <w:tab w:val="left" w:pos="1134"/>
            </w:tabs>
            <w:rPr>
              <w:rFonts w:asciiTheme="minorHAnsi" w:eastAsiaTheme="minorEastAsia" w:hAnsiTheme="minorHAnsi"/>
              <w:noProof/>
              <w:kern w:val="2"/>
              <w:sz w:val="24"/>
              <w:szCs w:val="24"/>
              <w:lang w:eastAsia="de-CH"/>
              <w14:ligatures w14:val="standardContextual"/>
            </w:rPr>
          </w:pPr>
          <w:hyperlink w:anchor="_Toc223344661" w:history="1">
            <w:r w:rsidRPr="00D00B2F">
              <w:rPr>
                <w:rStyle w:val="Hyperlink"/>
                <w:noProof/>
              </w:rPr>
              <w:t>1.1</w:t>
            </w:r>
            <w:r>
              <w:rPr>
                <w:rFonts w:asciiTheme="minorHAnsi" w:eastAsiaTheme="minorEastAsia" w:hAnsiTheme="minorHAnsi"/>
                <w:noProof/>
                <w:kern w:val="2"/>
                <w:sz w:val="24"/>
                <w:szCs w:val="24"/>
                <w:lang w:eastAsia="de-CH"/>
                <w14:ligatures w14:val="standardContextual"/>
              </w:rPr>
              <w:tab/>
            </w:r>
            <w:r w:rsidRPr="00D00B2F">
              <w:rPr>
                <w:rStyle w:val="Hyperlink"/>
                <w:noProof/>
              </w:rPr>
              <w:t>Projektaufbauorganisation</w:t>
            </w:r>
            <w:r>
              <w:rPr>
                <w:noProof/>
                <w:webHidden/>
              </w:rPr>
              <w:tab/>
            </w:r>
            <w:r>
              <w:rPr>
                <w:noProof/>
                <w:webHidden/>
              </w:rPr>
              <w:fldChar w:fldCharType="begin"/>
            </w:r>
            <w:r>
              <w:rPr>
                <w:noProof/>
                <w:webHidden/>
              </w:rPr>
              <w:instrText xml:space="preserve"> PAGEREF _Toc223344661 \h </w:instrText>
            </w:r>
            <w:r>
              <w:rPr>
                <w:noProof/>
                <w:webHidden/>
              </w:rPr>
            </w:r>
            <w:r>
              <w:rPr>
                <w:noProof/>
                <w:webHidden/>
              </w:rPr>
              <w:fldChar w:fldCharType="separate"/>
            </w:r>
            <w:r>
              <w:rPr>
                <w:noProof/>
                <w:webHidden/>
              </w:rPr>
              <w:t>5</w:t>
            </w:r>
            <w:r>
              <w:rPr>
                <w:noProof/>
                <w:webHidden/>
              </w:rPr>
              <w:fldChar w:fldCharType="end"/>
            </w:r>
          </w:hyperlink>
        </w:p>
        <w:p w14:paraId="37C1E786" w14:textId="131E4DD3"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662" w:history="1">
            <w:r w:rsidRPr="00D00B2F">
              <w:rPr>
                <w:rStyle w:val="Hyperlink"/>
                <w:rFonts w:cs="Arial"/>
                <w:noProof/>
              </w:rPr>
              <w:t>1.1.1</w:t>
            </w:r>
            <w:r>
              <w:rPr>
                <w:rFonts w:asciiTheme="minorHAnsi" w:eastAsiaTheme="minorEastAsia" w:hAnsiTheme="minorHAnsi"/>
                <w:noProof/>
                <w:kern w:val="2"/>
                <w:sz w:val="24"/>
                <w:szCs w:val="24"/>
                <w:lang w:eastAsia="de-CH"/>
                <w14:ligatures w14:val="standardContextual"/>
              </w:rPr>
              <w:tab/>
            </w:r>
            <w:r w:rsidRPr="00D00B2F">
              <w:rPr>
                <w:rStyle w:val="Hyperlink"/>
                <w:rFonts w:cs="Arial"/>
                <w:noProof/>
              </w:rPr>
              <w:t>Projektorganisation</w:t>
            </w:r>
            <w:r>
              <w:rPr>
                <w:noProof/>
                <w:webHidden/>
              </w:rPr>
              <w:tab/>
            </w:r>
            <w:r>
              <w:rPr>
                <w:noProof/>
                <w:webHidden/>
              </w:rPr>
              <w:fldChar w:fldCharType="begin"/>
            </w:r>
            <w:r>
              <w:rPr>
                <w:noProof/>
                <w:webHidden/>
              </w:rPr>
              <w:instrText xml:space="preserve"> PAGEREF _Toc223344662 \h </w:instrText>
            </w:r>
            <w:r>
              <w:rPr>
                <w:noProof/>
                <w:webHidden/>
              </w:rPr>
            </w:r>
            <w:r>
              <w:rPr>
                <w:noProof/>
                <w:webHidden/>
              </w:rPr>
              <w:fldChar w:fldCharType="separate"/>
            </w:r>
            <w:r>
              <w:rPr>
                <w:noProof/>
                <w:webHidden/>
              </w:rPr>
              <w:t>5</w:t>
            </w:r>
            <w:r>
              <w:rPr>
                <w:noProof/>
                <w:webHidden/>
              </w:rPr>
              <w:fldChar w:fldCharType="end"/>
            </w:r>
          </w:hyperlink>
        </w:p>
        <w:p w14:paraId="24DBC0CB" w14:textId="65736635"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663" w:history="1">
            <w:r w:rsidRPr="00D00B2F">
              <w:rPr>
                <w:rStyle w:val="Hyperlink"/>
                <w:rFonts w:cs="Arial"/>
                <w:noProof/>
              </w:rPr>
              <w:t>1.1.2</w:t>
            </w:r>
            <w:r>
              <w:rPr>
                <w:rFonts w:asciiTheme="minorHAnsi" w:eastAsiaTheme="minorEastAsia" w:hAnsiTheme="minorHAnsi"/>
                <w:noProof/>
                <w:kern w:val="2"/>
                <w:sz w:val="24"/>
                <w:szCs w:val="24"/>
                <w:lang w:eastAsia="de-CH"/>
                <w14:ligatures w14:val="standardContextual"/>
              </w:rPr>
              <w:tab/>
            </w:r>
            <w:r w:rsidRPr="00D00B2F">
              <w:rPr>
                <w:rStyle w:val="Hyperlink"/>
                <w:rFonts w:cs="Arial"/>
                <w:noProof/>
              </w:rPr>
              <w:t>Ausführungszeitraum</w:t>
            </w:r>
            <w:r>
              <w:rPr>
                <w:noProof/>
                <w:webHidden/>
              </w:rPr>
              <w:tab/>
            </w:r>
            <w:r>
              <w:rPr>
                <w:noProof/>
                <w:webHidden/>
              </w:rPr>
              <w:fldChar w:fldCharType="begin"/>
            </w:r>
            <w:r>
              <w:rPr>
                <w:noProof/>
                <w:webHidden/>
              </w:rPr>
              <w:instrText xml:space="preserve"> PAGEREF _Toc223344663 \h </w:instrText>
            </w:r>
            <w:r>
              <w:rPr>
                <w:noProof/>
                <w:webHidden/>
              </w:rPr>
            </w:r>
            <w:r>
              <w:rPr>
                <w:noProof/>
                <w:webHidden/>
              </w:rPr>
              <w:fldChar w:fldCharType="separate"/>
            </w:r>
            <w:r>
              <w:rPr>
                <w:noProof/>
                <w:webHidden/>
              </w:rPr>
              <w:t>5</w:t>
            </w:r>
            <w:r>
              <w:rPr>
                <w:noProof/>
                <w:webHidden/>
              </w:rPr>
              <w:fldChar w:fldCharType="end"/>
            </w:r>
          </w:hyperlink>
        </w:p>
        <w:p w14:paraId="1D7FFFAB" w14:textId="7DB467DA"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664" w:history="1">
            <w:r w:rsidRPr="00D00B2F">
              <w:rPr>
                <w:rStyle w:val="Hyperlink"/>
                <w:rFonts w:cs="Arial"/>
                <w:noProof/>
              </w:rPr>
              <w:t>1.1.3</w:t>
            </w:r>
            <w:r>
              <w:rPr>
                <w:rFonts w:asciiTheme="minorHAnsi" w:eastAsiaTheme="minorEastAsia" w:hAnsiTheme="minorHAnsi"/>
                <w:noProof/>
                <w:kern w:val="2"/>
                <w:sz w:val="24"/>
                <w:szCs w:val="24"/>
                <w:lang w:eastAsia="de-CH"/>
                <w14:ligatures w14:val="standardContextual"/>
              </w:rPr>
              <w:tab/>
            </w:r>
            <w:r w:rsidRPr="00D00B2F">
              <w:rPr>
                <w:rStyle w:val="Hyperlink"/>
                <w:rFonts w:cs="Arial"/>
                <w:noProof/>
              </w:rPr>
              <w:t>Termine</w:t>
            </w:r>
            <w:r>
              <w:rPr>
                <w:noProof/>
                <w:webHidden/>
              </w:rPr>
              <w:tab/>
            </w:r>
            <w:r>
              <w:rPr>
                <w:noProof/>
                <w:webHidden/>
              </w:rPr>
              <w:fldChar w:fldCharType="begin"/>
            </w:r>
            <w:r>
              <w:rPr>
                <w:noProof/>
                <w:webHidden/>
              </w:rPr>
              <w:instrText xml:space="preserve"> PAGEREF _Toc223344664 \h </w:instrText>
            </w:r>
            <w:r>
              <w:rPr>
                <w:noProof/>
                <w:webHidden/>
              </w:rPr>
            </w:r>
            <w:r>
              <w:rPr>
                <w:noProof/>
                <w:webHidden/>
              </w:rPr>
              <w:fldChar w:fldCharType="separate"/>
            </w:r>
            <w:r>
              <w:rPr>
                <w:noProof/>
                <w:webHidden/>
              </w:rPr>
              <w:t>5</w:t>
            </w:r>
            <w:r>
              <w:rPr>
                <w:noProof/>
                <w:webHidden/>
              </w:rPr>
              <w:fldChar w:fldCharType="end"/>
            </w:r>
          </w:hyperlink>
        </w:p>
        <w:p w14:paraId="52800761" w14:textId="7A893E0B"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665" w:history="1">
            <w:r w:rsidRPr="00D00B2F">
              <w:rPr>
                <w:rStyle w:val="Hyperlink"/>
                <w:rFonts w:cs="Arial"/>
                <w:noProof/>
              </w:rPr>
              <w:t>1.1.4</w:t>
            </w:r>
            <w:r>
              <w:rPr>
                <w:rFonts w:asciiTheme="minorHAnsi" w:eastAsiaTheme="minorEastAsia" w:hAnsiTheme="minorHAnsi"/>
                <w:noProof/>
                <w:kern w:val="2"/>
                <w:sz w:val="24"/>
                <w:szCs w:val="24"/>
                <w:lang w:eastAsia="de-CH"/>
                <w14:ligatures w14:val="standardContextual"/>
              </w:rPr>
              <w:tab/>
            </w:r>
            <w:r w:rsidRPr="00D00B2F">
              <w:rPr>
                <w:rStyle w:val="Hyperlink"/>
                <w:rFonts w:cs="Arial"/>
                <w:noProof/>
              </w:rPr>
              <w:t>Involvierte Personen</w:t>
            </w:r>
            <w:r>
              <w:rPr>
                <w:noProof/>
                <w:webHidden/>
              </w:rPr>
              <w:tab/>
            </w:r>
            <w:r>
              <w:rPr>
                <w:noProof/>
                <w:webHidden/>
              </w:rPr>
              <w:fldChar w:fldCharType="begin"/>
            </w:r>
            <w:r>
              <w:rPr>
                <w:noProof/>
                <w:webHidden/>
              </w:rPr>
              <w:instrText xml:space="preserve"> PAGEREF _Toc223344665 \h </w:instrText>
            </w:r>
            <w:r>
              <w:rPr>
                <w:noProof/>
                <w:webHidden/>
              </w:rPr>
            </w:r>
            <w:r>
              <w:rPr>
                <w:noProof/>
                <w:webHidden/>
              </w:rPr>
              <w:fldChar w:fldCharType="separate"/>
            </w:r>
            <w:r>
              <w:rPr>
                <w:noProof/>
                <w:webHidden/>
              </w:rPr>
              <w:t>5</w:t>
            </w:r>
            <w:r>
              <w:rPr>
                <w:noProof/>
                <w:webHidden/>
              </w:rPr>
              <w:fldChar w:fldCharType="end"/>
            </w:r>
          </w:hyperlink>
        </w:p>
        <w:p w14:paraId="14A8004A" w14:textId="67308B3C" w:rsidR="001C387D" w:rsidRDefault="001C387D">
          <w:pPr>
            <w:pStyle w:val="Verzeichnis2"/>
            <w:tabs>
              <w:tab w:val="left" w:pos="1134"/>
            </w:tabs>
            <w:rPr>
              <w:rFonts w:asciiTheme="minorHAnsi" w:eastAsiaTheme="minorEastAsia" w:hAnsiTheme="minorHAnsi"/>
              <w:noProof/>
              <w:kern w:val="2"/>
              <w:sz w:val="24"/>
              <w:szCs w:val="24"/>
              <w:lang w:eastAsia="de-CH"/>
              <w14:ligatures w14:val="standardContextual"/>
            </w:rPr>
          </w:pPr>
          <w:hyperlink w:anchor="_Toc223344666" w:history="1">
            <w:r w:rsidRPr="00D00B2F">
              <w:rPr>
                <w:rStyle w:val="Hyperlink"/>
                <w:noProof/>
              </w:rPr>
              <w:t>1.2</w:t>
            </w:r>
            <w:r>
              <w:rPr>
                <w:rFonts w:asciiTheme="minorHAnsi" w:eastAsiaTheme="minorEastAsia" w:hAnsiTheme="minorHAnsi"/>
                <w:noProof/>
                <w:kern w:val="2"/>
                <w:sz w:val="24"/>
                <w:szCs w:val="24"/>
                <w:lang w:eastAsia="de-CH"/>
                <w14:ligatures w14:val="standardContextual"/>
              </w:rPr>
              <w:tab/>
            </w:r>
            <w:r w:rsidRPr="00D00B2F">
              <w:rPr>
                <w:rStyle w:val="Hyperlink"/>
                <w:noProof/>
              </w:rPr>
              <w:t>Zeitplan</w:t>
            </w:r>
            <w:r>
              <w:rPr>
                <w:noProof/>
                <w:webHidden/>
              </w:rPr>
              <w:tab/>
            </w:r>
            <w:r>
              <w:rPr>
                <w:noProof/>
                <w:webHidden/>
              </w:rPr>
              <w:fldChar w:fldCharType="begin"/>
            </w:r>
            <w:r>
              <w:rPr>
                <w:noProof/>
                <w:webHidden/>
              </w:rPr>
              <w:instrText xml:space="preserve"> PAGEREF _Toc223344666 \h </w:instrText>
            </w:r>
            <w:r>
              <w:rPr>
                <w:noProof/>
                <w:webHidden/>
              </w:rPr>
            </w:r>
            <w:r>
              <w:rPr>
                <w:noProof/>
                <w:webHidden/>
              </w:rPr>
              <w:fldChar w:fldCharType="separate"/>
            </w:r>
            <w:r>
              <w:rPr>
                <w:noProof/>
                <w:webHidden/>
              </w:rPr>
              <w:t>6</w:t>
            </w:r>
            <w:r>
              <w:rPr>
                <w:noProof/>
                <w:webHidden/>
              </w:rPr>
              <w:fldChar w:fldCharType="end"/>
            </w:r>
          </w:hyperlink>
        </w:p>
        <w:p w14:paraId="0C1FC784" w14:textId="4349DF67" w:rsidR="001C387D" w:rsidRDefault="001C387D">
          <w:pPr>
            <w:pStyle w:val="Verzeichnis2"/>
            <w:tabs>
              <w:tab w:val="left" w:pos="1134"/>
            </w:tabs>
            <w:rPr>
              <w:rFonts w:asciiTheme="minorHAnsi" w:eastAsiaTheme="minorEastAsia" w:hAnsiTheme="minorHAnsi"/>
              <w:noProof/>
              <w:kern w:val="2"/>
              <w:sz w:val="24"/>
              <w:szCs w:val="24"/>
              <w:lang w:eastAsia="de-CH"/>
              <w14:ligatures w14:val="standardContextual"/>
            </w:rPr>
          </w:pPr>
          <w:hyperlink w:anchor="_Toc223344667" w:history="1">
            <w:r w:rsidRPr="00D00B2F">
              <w:rPr>
                <w:rStyle w:val="Hyperlink"/>
                <w:noProof/>
              </w:rPr>
              <w:t>1.3</w:t>
            </w:r>
            <w:r>
              <w:rPr>
                <w:rFonts w:asciiTheme="minorHAnsi" w:eastAsiaTheme="minorEastAsia" w:hAnsiTheme="minorHAnsi"/>
                <w:noProof/>
                <w:kern w:val="2"/>
                <w:sz w:val="24"/>
                <w:szCs w:val="24"/>
                <w:lang w:eastAsia="de-CH"/>
                <w14:ligatures w14:val="standardContextual"/>
              </w:rPr>
              <w:tab/>
            </w:r>
            <w:r w:rsidRPr="00D00B2F">
              <w:rPr>
                <w:rStyle w:val="Hyperlink"/>
                <w:noProof/>
              </w:rPr>
              <w:t>Arbeitsprotokoll</w:t>
            </w:r>
            <w:r>
              <w:rPr>
                <w:noProof/>
                <w:webHidden/>
              </w:rPr>
              <w:tab/>
            </w:r>
            <w:r>
              <w:rPr>
                <w:noProof/>
                <w:webHidden/>
              </w:rPr>
              <w:fldChar w:fldCharType="begin"/>
            </w:r>
            <w:r>
              <w:rPr>
                <w:noProof/>
                <w:webHidden/>
              </w:rPr>
              <w:instrText xml:space="preserve"> PAGEREF _Toc223344667 \h </w:instrText>
            </w:r>
            <w:r>
              <w:rPr>
                <w:noProof/>
                <w:webHidden/>
              </w:rPr>
            </w:r>
            <w:r>
              <w:rPr>
                <w:noProof/>
                <w:webHidden/>
              </w:rPr>
              <w:fldChar w:fldCharType="separate"/>
            </w:r>
            <w:r>
              <w:rPr>
                <w:noProof/>
                <w:webHidden/>
              </w:rPr>
              <w:t>7</w:t>
            </w:r>
            <w:r>
              <w:rPr>
                <w:noProof/>
                <w:webHidden/>
              </w:rPr>
              <w:fldChar w:fldCharType="end"/>
            </w:r>
          </w:hyperlink>
        </w:p>
        <w:p w14:paraId="3A35C202" w14:textId="63F0B303"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668" w:history="1">
            <w:r w:rsidRPr="00D00B2F">
              <w:rPr>
                <w:rStyle w:val="Hyperlink"/>
                <w:noProof/>
              </w:rPr>
              <w:t>1.3.1</w:t>
            </w:r>
            <w:r>
              <w:rPr>
                <w:rFonts w:asciiTheme="minorHAnsi" w:eastAsiaTheme="minorEastAsia" w:hAnsiTheme="minorHAnsi"/>
                <w:noProof/>
                <w:kern w:val="2"/>
                <w:sz w:val="24"/>
                <w:szCs w:val="24"/>
                <w:lang w:eastAsia="de-CH"/>
                <w14:ligatures w14:val="standardContextual"/>
              </w:rPr>
              <w:tab/>
            </w:r>
            <w:r w:rsidRPr="00D00B2F">
              <w:rPr>
                <w:rStyle w:val="Hyperlink"/>
                <w:noProof/>
              </w:rPr>
              <w:t>Montag, 02. März 2026</w:t>
            </w:r>
            <w:r>
              <w:rPr>
                <w:noProof/>
                <w:webHidden/>
              </w:rPr>
              <w:tab/>
            </w:r>
            <w:r>
              <w:rPr>
                <w:noProof/>
                <w:webHidden/>
              </w:rPr>
              <w:fldChar w:fldCharType="begin"/>
            </w:r>
            <w:r>
              <w:rPr>
                <w:noProof/>
                <w:webHidden/>
              </w:rPr>
              <w:instrText xml:space="preserve"> PAGEREF _Toc223344668 \h </w:instrText>
            </w:r>
            <w:r>
              <w:rPr>
                <w:noProof/>
                <w:webHidden/>
              </w:rPr>
            </w:r>
            <w:r>
              <w:rPr>
                <w:noProof/>
                <w:webHidden/>
              </w:rPr>
              <w:fldChar w:fldCharType="separate"/>
            </w:r>
            <w:r>
              <w:rPr>
                <w:noProof/>
                <w:webHidden/>
              </w:rPr>
              <w:t>7</w:t>
            </w:r>
            <w:r>
              <w:rPr>
                <w:noProof/>
                <w:webHidden/>
              </w:rPr>
              <w:fldChar w:fldCharType="end"/>
            </w:r>
          </w:hyperlink>
        </w:p>
        <w:p w14:paraId="3B60A343" w14:textId="257B7494"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669" w:history="1">
            <w:r w:rsidRPr="00D00B2F">
              <w:rPr>
                <w:rStyle w:val="Hyperlink"/>
                <w:noProof/>
              </w:rPr>
              <w:t>1.3.2</w:t>
            </w:r>
            <w:r>
              <w:rPr>
                <w:rFonts w:asciiTheme="minorHAnsi" w:eastAsiaTheme="minorEastAsia" w:hAnsiTheme="minorHAnsi"/>
                <w:noProof/>
                <w:kern w:val="2"/>
                <w:sz w:val="24"/>
                <w:szCs w:val="24"/>
                <w:lang w:eastAsia="de-CH"/>
                <w14:ligatures w14:val="standardContextual"/>
              </w:rPr>
              <w:tab/>
            </w:r>
            <w:r w:rsidRPr="00D00B2F">
              <w:rPr>
                <w:rStyle w:val="Hyperlink"/>
                <w:noProof/>
              </w:rPr>
              <w:t>Dienstag, 03. März 2026</w:t>
            </w:r>
            <w:r>
              <w:rPr>
                <w:noProof/>
                <w:webHidden/>
              </w:rPr>
              <w:tab/>
            </w:r>
            <w:r>
              <w:rPr>
                <w:noProof/>
                <w:webHidden/>
              </w:rPr>
              <w:fldChar w:fldCharType="begin"/>
            </w:r>
            <w:r>
              <w:rPr>
                <w:noProof/>
                <w:webHidden/>
              </w:rPr>
              <w:instrText xml:space="preserve"> PAGEREF _Toc223344669 \h </w:instrText>
            </w:r>
            <w:r>
              <w:rPr>
                <w:noProof/>
                <w:webHidden/>
              </w:rPr>
            </w:r>
            <w:r>
              <w:rPr>
                <w:noProof/>
                <w:webHidden/>
              </w:rPr>
              <w:fldChar w:fldCharType="separate"/>
            </w:r>
            <w:r>
              <w:rPr>
                <w:noProof/>
                <w:webHidden/>
              </w:rPr>
              <w:t>8</w:t>
            </w:r>
            <w:r>
              <w:rPr>
                <w:noProof/>
                <w:webHidden/>
              </w:rPr>
              <w:fldChar w:fldCharType="end"/>
            </w:r>
          </w:hyperlink>
        </w:p>
        <w:p w14:paraId="056427B2" w14:textId="448B983F"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670" w:history="1">
            <w:r w:rsidRPr="00D00B2F">
              <w:rPr>
                <w:rStyle w:val="Hyperlink"/>
                <w:noProof/>
              </w:rPr>
              <w:t>1.3.3</w:t>
            </w:r>
            <w:r>
              <w:rPr>
                <w:rFonts w:asciiTheme="minorHAnsi" w:eastAsiaTheme="minorEastAsia" w:hAnsiTheme="minorHAnsi"/>
                <w:noProof/>
                <w:kern w:val="2"/>
                <w:sz w:val="24"/>
                <w:szCs w:val="24"/>
                <w:lang w:eastAsia="de-CH"/>
                <w14:ligatures w14:val="standardContextual"/>
              </w:rPr>
              <w:tab/>
            </w:r>
            <w:r w:rsidRPr="00D00B2F">
              <w:rPr>
                <w:rStyle w:val="Hyperlink"/>
                <w:noProof/>
              </w:rPr>
              <w:t>Mittwoch, 04. März 2026</w:t>
            </w:r>
            <w:r>
              <w:rPr>
                <w:noProof/>
                <w:webHidden/>
              </w:rPr>
              <w:tab/>
            </w:r>
            <w:r>
              <w:rPr>
                <w:noProof/>
                <w:webHidden/>
              </w:rPr>
              <w:fldChar w:fldCharType="begin"/>
            </w:r>
            <w:r>
              <w:rPr>
                <w:noProof/>
                <w:webHidden/>
              </w:rPr>
              <w:instrText xml:space="preserve"> PAGEREF _Toc223344670 \h </w:instrText>
            </w:r>
            <w:r>
              <w:rPr>
                <w:noProof/>
                <w:webHidden/>
              </w:rPr>
            </w:r>
            <w:r>
              <w:rPr>
                <w:noProof/>
                <w:webHidden/>
              </w:rPr>
              <w:fldChar w:fldCharType="separate"/>
            </w:r>
            <w:r>
              <w:rPr>
                <w:noProof/>
                <w:webHidden/>
              </w:rPr>
              <w:t>9</w:t>
            </w:r>
            <w:r>
              <w:rPr>
                <w:noProof/>
                <w:webHidden/>
              </w:rPr>
              <w:fldChar w:fldCharType="end"/>
            </w:r>
          </w:hyperlink>
        </w:p>
        <w:p w14:paraId="6E538FC8" w14:textId="07AE86AA"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671" w:history="1">
            <w:r w:rsidRPr="00D00B2F">
              <w:rPr>
                <w:rStyle w:val="Hyperlink"/>
                <w:noProof/>
              </w:rPr>
              <w:t>1.3.4</w:t>
            </w:r>
            <w:r>
              <w:rPr>
                <w:rFonts w:asciiTheme="minorHAnsi" w:eastAsiaTheme="minorEastAsia" w:hAnsiTheme="minorHAnsi"/>
                <w:noProof/>
                <w:kern w:val="2"/>
                <w:sz w:val="24"/>
                <w:szCs w:val="24"/>
                <w:lang w:eastAsia="de-CH"/>
                <w14:ligatures w14:val="standardContextual"/>
              </w:rPr>
              <w:tab/>
            </w:r>
            <w:r w:rsidRPr="00D00B2F">
              <w:rPr>
                <w:rStyle w:val="Hyperlink"/>
                <w:noProof/>
              </w:rPr>
              <w:t>Donnerstag, 05. März 2026</w:t>
            </w:r>
            <w:r>
              <w:rPr>
                <w:noProof/>
                <w:webHidden/>
              </w:rPr>
              <w:tab/>
            </w:r>
            <w:r>
              <w:rPr>
                <w:noProof/>
                <w:webHidden/>
              </w:rPr>
              <w:fldChar w:fldCharType="begin"/>
            </w:r>
            <w:r>
              <w:rPr>
                <w:noProof/>
                <w:webHidden/>
              </w:rPr>
              <w:instrText xml:space="preserve"> PAGEREF _Toc223344671 \h </w:instrText>
            </w:r>
            <w:r>
              <w:rPr>
                <w:noProof/>
                <w:webHidden/>
              </w:rPr>
            </w:r>
            <w:r>
              <w:rPr>
                <w:noProof/>
                <w:webHidden/>
              </w:rPr>
              <w:fldChar w:fldCharType="separate"/>
            </w:r>
            <w:r>
              <w:rPr>
                <w:noProof/>
                <w:webHidden/>
              </w:rPr>
              <w:t>10</w:t>
            </w:r>
            <w:r>
              <w:rPr>
                <w:noProof/>
                <w:webHidden/>
              </w:rPr>
              <w:fldChar w:fldCharType="end"/>
            </w:r>
          </w:hyperlink>
        </w:p>
        <w:p w14:paraId="16BFEDBC" w14:textId="7C38AE3E"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672" w:history="1">
            <w:r w:rsidRPr="00D00B2F">
              <w:rPr>
                <w:rStyle w:val="Hyperlink"/>
                <w:noProof/>
              </w:rPr>
              <w:t>1.3.5</w:t>
            </w:r>
            <w:r>
              <w:rPr>
                <w:rFonts w:asciiTheme="minorHAnsi" w:eastAsiaTheme="minorEastAsia" w:hAnsiTheme="minorHAnsi"/>
                <w:noProof/>
                <w:kern w:val="2"/>
                <w:sz w:val="24"/>
                <w:szCs w:val="24"/>
                <w:lang w:eastAsia="de-CH"/>
                <w14:ligatures w14:val="standardContextual"/>
              </w:rPr>
              <w:tab/>
            </w:r>
            <w:r w:rsidRPr="00D00B2F">
              <w:rPr>
                <w:rStyle w:val="Hyperlink"/>
                <w:noProof/>
              </w:rPr>
              <w:t>Freitag, 06. März 2026</w:t>
            </w:r>
            <w:r>
              <w:rPr>
                <w:noProof/>
                <w:webHidden/>
              </w:rPr>
              <w:tab/>
            </w:r>
            <w:r>
              <w:rPr>
                <w:noProof/>
                <w:webHidden/>
              </w:rPr>
              <w:fldChar w:fldCharType="begin"/>
            </w:r>
            <w:r>
              <w:rPr>
                <w:noProof/>
                <w:webHidden/>
              </w:rPr>
              <w:instrText xml:space="preserve"> PAGEREF _Toc223344672 \h </w:instrText>
            </w:r>
            <w:r>
              <w:rPr>
                <w:noProof/>
                <w:webHidden/>
              </w:rPr>
            </w:r>
            <w:r>
              <w:rPr>
                <w:noProof/>
                <w:webHidden/>
              </w:rPr>
              <w:fldChar w:fldCharType="separate"/>
            </w:r>
            <w:r>
              <w:rPr>
                <w:noProof/>
                <w:webHidden/>
              </w:rPr>
              <w:t>11</w:t>
            </w:r>
            <w:r>
              <w:rPr>
                <w:noProof/>
                <w:webHidden/>
              </w:rPr>
              <w:fldChar w:fldCharType="end"/>
            </w:r>
          </w:hyperlink>
        </w:p>
        <w:p w14:paraId="5C10055C" w14:textId="74BE2B1B"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673" w:history="1">
            <w:r w:rsidRPr="00D00B2F">
              <w:rPr>
                <w:rStyle w:val="Hyperlink"/>
                <w:noProof/>
              </w:rPr>
              <w:t>1.3.6</w:t>
            </w:r>
            <w:r>
              <w:rPr>
                <w:rFonts w:asciiTheme="minorHAnsi" w:eastAsiaTheme="minorEastAsia" w:hAnsiTheme="minorHAnsi"/>
                <w:noProof/>
                <w:kern w:val="2"/>
                <w:sz w:val="24"/>
                <w:szCs w:val="24"/>
                <w:lang w:eastAsia="de-CH"/>
                <w14:ligatures w14:val="standardContextual"/>
              </w:rPr>
              <w:tab/>
            </w:r>
            <w:r w:rsidRPr="00D00B2F">
              <w:rPr>
                <w:rStyle w:val="Hyperlink"/>
                <w:noProof/>
              </w:rPr>
              <w:t>Montag, 09. März 2026</w:t>
            </w:r>
            <w:r>
              <w:rPr>
                <w:noProof/>
                <w:webHidden/>
              </w:rPr>
              <w:tab/>
            </w:r>
            <w:r>
              <w:rPr>
                <w:noProof/>
                <w:webHidden/>
              </w:rPr>
              <w:fldChar w:fldCharType="begin"/>
            </w:r>
            <w:r>
              <w:rPr>
                <w:noProof/>
                <w:webHidden/>
              </w:rPr>
              <w:instrText xml:space="preserve"> PAGEREF _Toc223344673 \h </w:instrText>
            </w:r>
            <w:r>
              <w:rPr>
                <w:noProof/>
                <w:webHidden/>
              </w:rPr>
            </w:r>
            <w:r>
              <w:rPr>
                <w:noProof/>
                <w:webHidden/>
              </w:rPr>
              <w:fldChar w:fldCharType="separate"/>
            </w:r>
            <w:r>
              <w:rPr>
                <w:noProof/>
                <w:webHidden/>
              </w:rPr>
              <w:t>12</w:t>
            </w:r>
            <w:r>
              <w:rPr>
                <w:noProof/>
                <w:webHidden/>
              </w:rPr>
              <w:fldChar w:fldCharType="end"/>
            </w:r>
          </w:hyperlink>
        </w:p>
        <w:p w14:paraId="6DAA7FDF" w14:textId="1C298302"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674" w:history="1">
            <w:r w:rsidRPr="00D00B2F">
              <w:rPr>
                <w:rStyle w:val="Hyperlink"/>
                <w:noProof/>
              </w:rPr>
              <w:t>1.3.7</w:t>
            </w:r>
            <w:r>
              <w:rPr>
                <w:rFonts w:asciiTheme="minorHAnsi" w:eastAsiaTheme="minorEastAsia" w:hAnsiTheme="minorHAnsi"/>
                <w:noProof/>
                <w:kern w:val="2"/>
                <w:sz w:val="24"/>
                <w:szCs w:val="24"/>
                <w:lang w:eastAsia="de-CH"/>
                <w14:ligatures w14:val="standardContextual"/>
              </w:rPr>
              <w:tab/>
            </w:r>
            <w:r w:rsidRPr="00D00B2F">
              <w:rPr>
                <w:rStyle w:val="Hyperlink"/>
                <w:noProof/>
              </w:rPr>
              <w:t>Dienstag, 10. März 2026</w:t>
            </w:r>
            <w:r>
              <w:rPr>
                <w:noProof/>
                <w:webHidden/>
              </w:rPr>
              <w:tab/>
            </w:r>
            <w:r>
              <w:rPr>
                <w:noProof/>
                <w:webHidden/>
              </w:rPr>
              <w:fldChar w:fldCharType="begin"/>
            </w:r>
            <w:r>
              <w:rPr>
                <w:noProof/>
                <w:webHidden/>
              </w:rPr>
              <w:instrText xml:space="preserve"> PAGEREF _Toc223344674 \h </w:instrText>
            </w:r>
            <w:r>
              <w:rPr>
                <w:noProof/>
                <w:webHidden/>
              </w:rPr>
            </w:r>
            <w:r>
              <w:rPr>
                <w:noProof/>
                <w:webHidden/>
              </w:rPr>
              <w:fldChar w:fldCharType="separate"/>
            </w:r>
            <w:r>
              <w:rPr>
                <w:noProof/>
                <w:webHidden/>
              </w:rPr>
              <w:t>13</w:t>
            </w:r>
            <w:r>
              <w:rPr>
                <w:noProof/>
                <w:webHidden/>
              </w:rPr>
              <w:fldChar w:fldCharType="end"/>
            </w:r>
          </w:hyperlink>
        </w:p>
        <w:p w14:paraId="40F88BF7" w14:textId="5F8EEFDC"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675" w:history="1">
            <w:r w:rsidRPr="00D00B2F">
              <w:rPr>
                <w:rStyle w:val="Hyperlink"/>
                <w:noProof/>
              </w:rPr>
              <w:t>1.3.8</w:t>
            </w:r>
            <w:r>
              <w:rPr>
                <w:rFonts w:asciiTheme="minorHAnsi" w:eastAsiaTheme="minorEastAsia" w:hAnsiTheme="minorHAnsi"/>
                <w:noProof/>
                <w:kern w:val="2"/>
                <w:sz w:val="24"/>
                <w:szCs w:val="24"/>
                <w:lang w:eastAsia="de-CH"/>
                <w14:ligatures w14:val="standardContextual"/>
              </w:rPr>
              <w:tab/>
            </w:r>
            <w:r w:rsidRPr="00D00B2F">
              <w:rPr>
                <w:rStyle w:val="Hyperlink"/>
                <w:noProof/>
              </w:rPr>
              <w:t>Mittwoch, 11. März 2026</w:t>
            </w:r>
            <w:r>
              <w:rPr>
                <w:noProof/>
                <w:webHidden/>
              </w:rPr>
              <w:tab/>
            </w:r>
            <w:r>
              <w:rPr>
                <w:noProof/>
                <w:webHidden/>
              </w:rPr>
              <w:fldChar w:fldCharType="begin"/>
            </w:r>
            <w:r>
              <w:rPr>
                <w:noProof/>
                <w:webHidden/>
              </w:rPr>
              <w:instrText xml:space="preserve"> PAGEREF _Toc223344675 \h </w:instrText>
            </w:r>
            <w:r>
              <w:rPr>
                <w:noProof/>
                <w:webHidden/>
              </w:rPr>
            </w:r>
            <w:r>
              <w:rPr>
                <w:noProof/>
                <w:webHidden/>
              </w:rPr>
              <w:fldChar w:fldCharType="separate"/>
            </w:r>
            <w:r>
              <w:rPr>
                <w:noProof/>
                <w:webHidden/>
              </w:rPr>
              <w:t>14</w:t>
            </w:r>
            <w:r>
              <w:rPr>
                <w:noProof/>
                <w:webHidden/>
              </w:rPr>
              <w:fldChar w:fldCharType="end"/>
            </w:r>
          </w:hyperlink>
        </w:p>
        <w:p w14:paraId="1A1E699C" w14:textId="2692DDBD"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676" w:history="1">
            <w:r w:rsidRPr="00D00B2F">
              <w:rPr>
                <w:rStyle w:val="Hyperlink"/>
                <w:noProof/>
              </w:rPr>
              <w:t>1.3.9</w:t>
            </w:r>
            <w:r>
              <w:rPr>
                <w:rFonts w:asciiTheme="minorHAnsi" w:eastAsiaTheme="minorEastAsia" w:hAnsiTheme="minorHAnsi"/>
                <w:noProof/>
                <w:kern w:val="2"/>
                <w:sz w:val="24"/>
                <w:szCs w:val="24"/>
                <w:lang w:eastAsia="de-CH"/>
                <w14:ligatures w14:val="standardContextual"/>
              </w:rPr>
              <w:tab/>
            </w:r>
            <w:r w:rsidRPr="00D00B2F">
              <w:rPr>
                <w:rStyle w:val="Hyperlink"/>
                <w:noProof/>
              </w:rPr>
              <w:t>Donnerstag, 12. März 2026</w:t>
            </w:r>
            <w:r>
              <w:rPr>
                <w:noProof/>
                <w:webHidden/>
              </w:rPr>
              <w:tab/>
            </w:r>
            <w:r>
              <w:rPr>
                <w:noProof/>
                <w:webHidden/>
              </w:rPr>
              <w:fldChar w:fldCharType="begin"/>
            </w:r>
            <w:r>
              <w:rPr>
                <w:noProof/>
                <w:webHidden/>
              </w:rPr>
              <w:instrText xml:space="preserve"> PAGEREF _Toc223344676 \h </w:instrText>
            </w:r>
            <w:r>
              <w:rPr>
                <w:noProof/>
                <w:webHidden/>
              </w:rPr>
            </w:r>
            <w:r>
              <w:rPr>
                <w:noProof/>
                <w:webHidden/>
              </w:rPr>
              <w:fldChar w:fldCharType="separate"/>
            </w:r>
            <w:r>
              <w:rPr>
                <w:noProof/>
                <w:webHidden/>
              </w:rPr>
              <w:t>15</w:t>
            </w:r>
            <w:r>
              <w:rPr>
                <w:noProof/>
                <w:webHidden/>
              </w:rPr>
              <w:fldChar w:fldCharType="end"/>
            </w:r>
          </w:hyperlink>
        </w:p>
        <w:p w14:paraId="1BC64836" w14:textId="2B4FACA0"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677" w:history="1">
            <w:r w:rsidRPr="00D00B2F">
              <w:rPr>
                <w:rStyle w:val="Hyperlink"/>
                <w:noProof/>
              </w:rPr>
              <w:t>1.3.10</w:t>
            </w:r>
            <w:r>
              <w:rPr>
                <w:rFonts w:asciiTheme="minorHAnsi" w:eastAsiaTheme="minorEastAsia" w:hAnsiTheme="minorHAnsi"/>
                <w:noProof/>
                <w:kern w:val="2"/>
                <w:sz w:val="24"/>
                <w:szCs w:val="24"/>
                <w:lang w:eastAsia="de-CH"/>
                <w14:ligatures w14:val="standardContextual"/>
              </w:rPr>
              <w:tab/>
            </w:r>
            <w:r w:rsidRPr="00D00B2F">
              <w:rPr>
                <w:rStyle w:val="Hyperlink"/>
                <w:noProof/>
              </w:rPr>
              <w:t>Freitag, 13. März 2026</w:t>
            </w:r>
            <w:r>
              <w:rPr>
                <w:noProof/>
                <w:webHidden/>
              </w:rPr>
              <w:tab/>
            </w:r>
            <w:r>
              <w:rPr>
                <w:noProof/>
                <w:webHidden/>
              </w:rPr>
              <w:fldChar w:fldCharType="begin"/>
            </w:r>
            <w:r>
              <w:rPr>
                <w:noProof/>
                <w:webHidden/>
              </w:rPr>
              <w:instrText xml:space="preserve"> PAGEREF _Toc223344677 \h </w:instrText>
            </w:r>
            <w:r>
              <w:rPr>
                <w:noProof/>
                <w:webHidden/>
              </w:rPr>
            </w:r>
            <w:r>
              <w:rPr>
                <w:noProof/>
                <w:webHidden/>
              </w:rPr>
              <w:fldChar w:fldCharType="separate"/>
            </w:r>
            <w:r>
              <w:rPr>
                <w:noProof/>
                <w:webHidden/>
              </w:rPr>
              <w:t>16</w:t>
            </w:r>
            <w:r>
              <w:rPr>
                <w:noProof/>
                <w:webHidden/>
              </w:rPr>
              <w:fldChar w:fldCharType="end"/>
            </w:r>
          </w:hyperlink>
        </w:p>
        <w:p w14:paraId="20CCFE7C" w14:textId="16ED02B7" w:rsidR="001C387D" w:rsidRDefault="001C387D">
          <w:pPr>
            <w:pStyle w:val="Verzeichnis1"/>
            <w:rPr>
              <w:rFonts w:asciiTheme="minorHAnsi" w:eastAsiaTheme="minorEastAsia" w:hAnsiTheme="minorHAnsi"/>
              <w:noProof/>
              <w:kern w:val="2"/>
              <w:sz w:val="24"/>
              <w:szCs w:val="24"/>
              <w:lang w:eastAsia="de-CH"/>
              <w14:ligatures w14:val="standardContextual"/>
            </w:rPr>
          </w:pPr>
          <w:hyperlink w:anchor="_Toc223344678" w:history="1">
            <w:r w:rsidRPr="00D00B2F">
              <w:rPr>
                <w:rStyle w:val="Hyperlink"/>
                <w:noProof/>
              </w:rPr>
              <w:t>2.</w:t>
            </w:r>
            <w:r>
              <w:rPr>
                <w:rFonts w:asciiTheme="minorHAnsi" w:eastAsiaTheme="minorEastAsia" w:hAnsiTheme="minorHAnsi"/>
                <w:noProof/>
                <w:kern w:val="2"/>
                <w:sz w:val="24"/>
                <w:szCs w:val="24"/>
                <w:lang w:eastAsia="de-CH"/>
                <w14:ligatures w14:val="standardContextual"/>
              </w:rPr>
              <w:tab/>
            </w:r>
            <w:r w:rsidRPr="00D00B2F">
              <w:rPr>
                <w:rStyle w:val="Hyperlink"/>
                <w:noProof/>
              </w:rPr>
              <w:t>Teil 2: Projekt</w:t>
            </w:r>
            <w:r>
              <w:rPr>
                <w:noProof/>
                <w:webHidden/>
              </w:rPr>
              <w:tab/>
            </w:r>
            <w:r>
              <w:rPr>
                <w:noProof/>
                <w:webHidden/>
              </w:rPr>
              <w:fldChar w:fldCharType="begin"/>
            </w:r>
            <w:r>
              <w:rPr>
                <w:noProof/>
                <w:webHidden/>
              </w:rPr>
              <w:instrText xml:space="preserve"> PAGEREF _Toc223344678 \h </w:instrText>
            </w:r>
            <w:r>
              <w:rPr>
                <w:noProof/>
                <w:webHidden/>
              </w:rPr>
            </w:r>
            <w:r>
              <w:rPr>
                <w:noProof/>
                <w:webHidden/>
              </w:rPr>
              <w:fldChar w:fldCharType="separate"/>
            </w:r>
            <w:r>
              <w:rPr>
                <w:noProof/>
                <w:webHidden/>
              </w:rPr>
              <w:t>17</w:t>
            </w:r>
            <w:r>
              <w:rPr>
                <w:noProof/>
                <w:webHidden/>
              </w:rPr>
              <w:fldChar w:fldCharType="end"/>
            </w:r>
          </w:hyperlink>
        </w:p>
        <w:p w14:paraId="734B9DBB" w14:textId="67708C58" w:rsidR="001C387D" w:rsidRDefault="001C387D">
          <w:pPr>
            <w:pStyle w:val="Verzeichnis2"/>
            <w:tabs>
              <w:tab w:val="left" w:pos="1134"/>
            </w:tabs>
            <w:rPr>
              <w:rFonts w:asciiTheme="minorHAnsi" w:eastAsiaTheme="minorEastAsia" w:hAnsiTheme="minorHAnsi"/>
              <w:noProof/>
              <w:kern w:val="2"/>
              <w:sz w:val="24"/>
              <w:szCs w:val="24"/>
              <w:lang w:eastAsia="de-CH"/>
              <w14:ligatures w14:val="standardContextual"/>
            </w:rPr>
          </w:pPr>
          <w:hyperlink w:anchor="_Toc223344679" w:history="1">
            <w:r w:rsidRPr="00D00B2F">
              <w:rPr>
                <w:rStyle w:val="Hyperlink"/>
                <w:noProof/>
              </w:rPr>
              <w:t>2.1</w:t>
            </w:r>
            <w:r>
              <w:rPr>
                <w:rFonts w:asciiTheme="minorHAnsi" w:eastAsiaTheme="minorEastAsia" w:hAnsiTheme="minorHAnsi"/>
                <w:noProof/>
                <w:kern w:val="2"/>
                <w:sz w:val="24"/>
                <w:szCs w:val="24"/>
                <w:lang w:eastAsia="de-CH"/>
                <w14:ligatures w14:val="standardContextual"/>
              </w:rPr>
              <w:tab/>
            </w:r>
            <w:r w:rsidRPr="00D00B2F">
              <w:rPr>
                <w:rStyle w:val="Hyperlink"/>
                <w:noProof/>
              </w:rPr>
              <w:t>Kurzfassung</w:t>
            </w:r>
            <w:r>
              <w:rPr>
                <w:noProof/>
                <w:webHidden/>
              </w:rPr>
              <w:tab/>
            </w:r>
            <w:r>
              <w:rPr>
                <w:noProof/>
                <w:webHidden/>
              </w:rPr>
              <w:fldChar w:fldCharType="begin"/>
            </w:r>
            <w:r>
              <w:rPr>
                <w:noProof/>
                <w:webHidden/>
              </w:rPr>
              <w:instrText xml:space="preserve"> PAGEREF _Toc223344679 \h </w:instrText>
            </w:r>
            <w:r>
              <w:rPr>
                <w:noProof/>
                <w:webHidden/>
              </w:rPr>
            </w:r>
            <w:r>
              <w:rPr>
                <w:noProof/>
                <w:webHidden/>
              </w:rPr>
              <w:fldChar w:fldCharType="separate"/>
            </w:r>
            <w:r>
              <w:rPr>
                <w:noProof/>
                <w:webHidden/>
              </w:rPr>
              <w:t>17</w:t>
            </w:r>
            <w:r>
              <w:rPr>
                <w:noProof/>
                <w:webHidden/>
              </w:rPr>
              <w:fldChar w:fldCharType="end"/>
            </w:r>
          </w:hyperlink>
        </w:p>
        <w:p w14:paraId="36EF0219" w14:textId="171AE08F"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680" w:history="1">
            <w:r w:rsidRPr="00D00B2F">
              <w:rPr>
                <w:rStyle w:val="Hyperlink"/>
                <w:noProof/>
              </w:rPr>
              <w:t>2.1.1</w:t>
            </w:r>
            <w:r>
              <w:rPr>
                <w:rFonts w:asciiTheme="minorHAnsi" w:eastAsiaTheme="minorEastAsia" w:hAnsiTheme="minorHAnsi"/>
                <w:noProof/>
                <w:kern w:val="2"/>
                <w:sz w:val="24"/>
                <w:szCs w:val="24"/>
                <w:lang w:eastAsia="de-CH"/>
                <w14:ligatures w14:val="standardContextual"/>
              </w:rPr>
              <w:tab/>
            </w:r>
            <w:r w:rsidRPr="00D00B2F">
              <w:rPr>
                <w:rStyle w:val="Hyperlink"/>
                <w:noProof/>
              </w:rPr>
              <w:t>Ausgangssituation</w:t>
            </w:r>
            <w:r>
              <w:rPr>
                <w:noProof/>
                <w:webHidden/>
              </w:rPr>
              <w:tab/>
            </w:r>
            <w:r>
              <w:rPr>
                <w:noProof/>
                <w:webHidden/>
              </w:rPr>
              <w:fldChar w:fldCharType="begin"/>
            </w:r>
            <w:r>
              <w:rPr>
                <w:noProof/>
                <w:webHidden/>
              </w:rPr>
              <w:instrText xml:space="preserve"> PAGEREF _Toc223344680 \h </w:instrText>
            </w:r>
            <w:r>
              <w:rPr>
                <w:noProof/>
                <w:webHidden/>
              </w:rPr>
            </w:r>
            <w:r>
              <w:rPr>
                <w:noProof/>
                <w:webHidden/>
              </w:rPr>
              <w:fldChar w:fldCharType="separate"/>
            </w:r>
            <w:r>
              <w:rPr>
                <w:noProof/>
                <w:webHidden/>
              </w:rPr>
              <w:t>17</w:t>
            </w:r>
            <w:r>
              <w:rPr>
                <w:noProof/>
                <w:webHidden/>
              </w:rPr>
              <w:fldChar w:fldCharType="end"/>
            </w:r>
          </w:hyperlink>
        </w:p>
        <w:p w14:paraId="0A3059F8" w14:textId="24CBAE49"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681" w:history="1">
            <w:r w:rsidRPr="00D00B2F">
              <w:rPr>
                <w:rStyle w:val="Hyperlink"/>
                <w:noProof/>
              </w:rPr>
              <w:t>2.1.2</w:t>
            </w:r>
            <w:r>
              <w:rPr>
                <w:rFonts w:asciiTheme="minorHAnsi" w:eastAsiaTheme="minorEastAsia" w:hAnsiTheme="minorHAnsi"/>
                <w:noProof/>
                <w:kern w:val="2"/>
                <w:sz w:val="24"/>
                <w:szCs w:val="24"/>
                <w:lang w:eastAsia="de-CH"/>
                <w14:ligatures w14:val="standardContextual"/>
              </w:rPr>
              <w:tab/>
            </w:r>
            <w:r w:rsidRPr="00D00B2F">
              <w:rPr>
                <w:rStyle w:val="Hyperlink"/>
                <w:noProof/>
              </w:rPr>
              <w:t>Umsetzung</w:t>
            </w:r>
            <w:r>
              <w:rPr>
                <w:noProof/>
                <w:webHidden/>
              </w:rPr>
              <w:tab/>
            </w:r>
            <w:r>
              <w:rPr>
                <w:noProof/>
                <w:webHidden/>
              </w:rPr>
              <w:fldChar w:fldCharType="begin"/>
            </w:r>
            <w:r>
              <w:rPr>
                <w:noProof/>
                <w:webHidden/>
              </w:rPr>
              <w:instrText xml:space="preserve"> PAGEREF _Toc223344681 \h </w:instrText>
            </w:r>
            <w:r>
              <w:rPr>
                <w:noProof/>
                <w:webHidden/>
              </w:rPr>
            </w:r>
            <w:r>
              <w:rPr>
                <w:noProof/>
                <w:webHidden/>
              </w:rPr>
              <w:fldChar w:fldCharType="separate"/>
            </w:r>
            <w:r>
              <w:rPr>
                <w:noProof/>
                <w:webHidden/>
              </w:rPr>
              <w:t>17</w:t>
            </w:r>
            <w:r>
              <w:rPr>
                <w:noProof/>
                <w:webHidden/>
              </w:rPr>
              <w:fldChar w:fldCharType="end"/>
            </w:r>
          </w:hyperlink>
        </w:p>
        <w:p w14:paraId="7BF82D3F" w14:textId="0E8A2D34"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682" w:history="1">
            <w:r w:rsidRPr="00D00B2F">
              <w:rPr>
                <w:rStyle w:val="Hyperlink"/>
                <w:noProof/>
              </w:rPr>
              <w:t>2.1.3</w:t>
            </w:r>
            <w:r>
              <w:rPr>
                <w:rFonts w:asciiTheme="minorHAnsi" w:eastAsiaTheme="minorEastAsia" w:hAnsiTheme="minorHAnsi"/>
                <w:noProof/>
                <w:kern w:val="2"/>
                <w:sz w:val="24"/>
                <w:szCs w:val="24"/>
                <w:lang w:eastAsia="de-CH"/>
                <w14:ligatures w14:val="standardContextual"/>
              </w:rPr>
              <w:tab/>
            </w:r>
            <w:r w:rsidRPr="00D00B2F">
              <w:rPr>
                <w:rStyle w:val="Hyperlink"/>
                <w:noProof/>
              </w:rPr>
              <w:t>Ergebnis</w:t>
            </w:r>
            <w:r>
              <w:rPr>
                <w:noProof/>
                <w:webHidden/>
              </w:rPr>
              <w:tab/>
            </w:r>
            <w:r>
              <w:rPr>
                <w:noProof/>
                <w:webHidden/>
              </w:rPr>
              <w:fldChar w:fldCharType="begin"/>
            </w:r>
            <w:r>
              <w:rPr>
                <w:noProof/>
                <w:webHidden/>
              </w:rPr>
              <w:instrText xml:space="preserve"> PAGEREF _Toc223344682 \h </w:instrText>
            </w:r>
            <w:r>
              <w:rPr>
                <w:noProof/>
                <w:webHidden/>
              </w:rPr>
            </w:r>
            <w:r>
              <w:rPr>
                <w:noProof/>
                <w:webHidden/>
              </w:rPr>
              <w:fldChar w:fldCharType="separate"/>
            </w:r>
            <w:r>
              <w:rPr>
                <w:noProof/>
                <w:webHidden/>
              </w:rPr>
              <w:t>17</w:t>
            </w:r>
            <w:r>
              <w:rPr>
                <w:noProof/>
                <w:webHidden/>
              </w:rPr>
              <w:fldChar w:fldCharType="end"/>
            </w:r>
          </w:hyperlink>
        </w:p>
        <w:p w14:paraId="7AECC5E4" w14:textId="7D1F4102" w:rsidR="001C387D" w:rsidRDefault="001C387D">
          <w:pPr>
            <w:pStyle w:val="Verzeichnis2"/>
            <w:tabs>
              <w:tab w:val="left" w:pos="1134"/>
            </w:tabs>
            <w:rPr>
              <w:rFonts w:asciiTheme="minorHAnsi" w:eastAsiaTheme="minorEastAsia" w:hAnsiTheme="minorHAnsi"/>
              <w:noProof/>
              <w:kern w:val="2"/>
              <w:sz w:val="24"/>
              <w:szCs w:val="24"/>
              <w:lang w:eastAsia="de-CH"/>
              <w14:ligatures w14:val="standardContextual"/>
            </w:rPr>
          </w:pPr>
          <w:hyperlink w:anchor="_Toc223344683" w:history="1">
            <w:r w:rsidRPr="00D00B2F">
              <w:rPr>
                <w:rStyle w:val="Hyperlink"/>
                <w:noProof/>
              </w:rPr>
              <w:t>2.2</w:t>
            </w:r>
            <w:r>
              <w:rPr>
                <w:rFonts w:asciiTheme="minorHAnsi" w:eastAsiaTheme="minorEastAsia" w:hAnsiTheme="minorHAnsi"/>
                <w:noProof/>
                <w:kern w:val="2"/>
                <w:sz w:val="24"/>
                <w:szCs w:val="24"/>
                <w:lang w:eastAsia="de-CH"/>
                <w14:ligatures w14:val="standardContextual"/>
              </w:rPr>
              <w:tab/>
            </w:r>
            <w:r w:rsidRPr="00D00B2F">
              <w:rPr>
                <w:rStyle w:val="Hyperlink"/>
                <w:noProof/>
              </w:rPr>
              <w:t>Informieren</w:t>
            </w:r>
            <w:r>
              <w:rPr>
                <w:noProof/>
                <w:webHidden/>
              </w:rPr>
              <w:tab/>
            </w:r>
            <w:r>
              <w:rPr>
                <w:noProof/>
                <w:webHidden/>
              </w:rPr>
              <w:fldChar w:fldCharType="begin"/>
            </w:r>
            <w:r>
              <w:rPr>
                <w:noProof/>
                <w:webHidden/>
              </w:rPr>
              <w:instrText xml:space="preserve"> PAGEREF _Toc223344683 \h </w:instrText>
            </w:r>
            <w:r>
              <w:rPr>
                <w:noProof/>
                <w:webHidden/>
              </w:rPr>
            </w:r>
            <w:r>
              <w:rPr>
                <w:noProof/>
                <w:webHidden/>
              </w:rPr>
              <w:fldChar w:fldCharType="separate"/>
            </w:r>
            <w:r>
              <w:rPr>
                <w:noProof/>
                <w:webHidden/>
              </w:rPr>
              <w:t>18</w:t>
            </w:r>
            <w:r>
              <w:rPr>
                <w:noProof/>
                <w:webHidden/>
              </w:rPr>
              <w:fldChar w:fldCharType="end"/>
            </w:r>
          </w:hyperlink>
        </w:p>
        <w:p w14:paraId="6870AD58" w14:textId="34DD435A"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684" w:history="1">
            <w:r w:rsidRPr="00D00B2F">
              <w:rPr>
                <w:rStyle w:val="Hyperlink"/>
                <w:noProof/>
              </w:rPr>
              <w:t>2.2.1</w:t>
            </w:r>
            <w:r>
              <w:rPr>
                <w:rFonts w:asciiTheme="minorHAnsi" w:eastAsiaTheme="minorEastAsia" w:hAnsiTheme="minorHAnsi"/>
                <w:noProof/>
                <w:kern w:val="2"/>
                <w:sz w:val="24"/>
                <w:szCs w:val="24"/>
                <w:lang w:eastAsia="de-CH"/>
                <w14:ligatures w14:val="standardContextual"/>
              </w:rPr>
              <w:tab/>
            </w:r>
            <w:r w:rsidRPr="00D00B2F">
              <w:rPr>
                <w:rStyle w:val="Hyperlink"/>
                <w:noProof/>
              </w:rPr>
              <w:t>Verstandene Aufgabenstellung und Ziel der Arbeit</w:t>
            </w:r>
            <w:r>
              <w:rPr>
                <w:noProof/>
                <w:webHidden/>
              </w:rPr>
              <w:tab/>
            </w:r>
            <w:r>
              <w:rPr>
                <w:noProof/>
                <w:webHidden/>
              </w:rPr>
              <w:fldChar w:fldCharType="begin"/>
            </w:r>
            <w:r>
              <w:rPr>
                <w:noProof/>
                <w:webHidden/>
              </w:rPr>
              <w:instrText xml:space="preserve"> PAGEREF _Toc223344684 \h </w:instrText>
            </w:r>
            <w:r>
              <w:rPr>
                <w:noProof/>
                <w:webHidden/>
              </w:rPr>
            </w:r>
            <w:r>
              <w:rPr>
                <w:noProof/>
                <w:webHidden/>
              </w:rPr>
              <w:fldChar w:fldCharType="separate"/>
            </w:r>
            <w:r>
              <w:rPr>
                <w:noProof/>
                <w:webHidden/>
              </w:rPr>
              <w:t>18</w:t>
            </w:r>
            <w:r>
              <w:rPr>
                <w:noProof/>
                <w:webHidden/>
              </w:rPr>
              <w:fldChar w:fldCharType="end"/>
            </w:r>
          </w:hyperlink>
        </w:p>
        <w:p w14:paraId="45B6EA00" w14:textId="32F2719C"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685" w:history="1">
            <w:r w:rsidRPr="00D00B2F">
              <w:rPr>
                <w:rStyle w:val="Hyperlink"/>
                <w:noProof/>
              </w:rPr>
              <w:t>2.2.2</w:t>
            </w:r>
            <w:r>
              <w:rPr>
                <w:rFonts w:asciiTheme="minorHAnsi" w:eastAsiaTheme="minorEastAsia" w:hAnsiTheme="minorHAnsi"/>
                <w:noProof/>
                <w:kern w:val="2"/>
                <w:sz w:val="24"/>
                <w:szCs w:val="24"/>
                <w:lang w:eastAsia="de-CH"/>
                <w14:ligatures w14:val="standardContextual"/>
              </w:rPr>
              <w:tab/>
            </w:r>
            <w:r w:rsidRPr="00D00B2F">
              <w:rPr>
                <w:rStyle w:val="Hyperlink"/>
                <w:noProof/>
              </w:rPr>
              <w:t>Ausgangslage</w:t>
            </w:r>
            <w:r>
              <w:rPr>
                <w:noProof/>
                <w:webHidden/>
              </w:rPr>
              <w:tab/>
            </w:r>
            <w:r>
              <w:rPr>
                <w:noProof/>
                <w:webHidden/>
              </w:rPr>
              <w:fldChar w:fldCharType="begin"/>
            </w:r>
            <w:r>
              <w:rPr>
                <w:noProof/>
                <w:webHidden/>
              </w:rPr>
              <w:instrText xml:space="preserve"> PAGEREF _Toc223344685 \h </w:instrText>
            </w:r>
            <w:r>
              <w:rPr>
                <w:noProof/>
                <w:webHidden/>
              </w:rPr>
            </w:r>
            <w:r>
              <w:rPr>
                <w:noProof/>
                <w:webHidden/>
              </w:rPr>
              <w:fldChar w:fldCharType="separate"/>
            </w:r>
            <w:r>
              <w:rPr>
                <w:noProof/>
                <w:webHidden/>
              </w:rPr>
              <w:t>18</w:t>
            </w:r>
            <w:r>
              <w:rPr>
                <w:noProof/>
                <w:webHidden/>
              </w:rPr>
              <w:fldChar w:fldCharType="end"/>
            </w:r>
          </w:hyperlink>
        </w:p>
        <w:p w14:paraId="153BE475" w14:textId="23F82669"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686" w:history="1">
            <w:r w:rsidRPr="00D00B2F">
              <w:rPr>
                <w:rStyle w:val="Hyperlink"/>
                <w:noProof/>
              </w:rPr>
              <w:t>2.2.3</w:t>
            </w:r>
            <w:r>
              <w:rPr>
                <w:rFonts w:asciiTheme="minorHAnsi" w:eastAsiaTheme="minorEastAsia" w:hAnsiTheme="minorHAnsi"/>
                <w:noProof/>
                <w:kern w:val="2"/>
                <w:sz w:val="24"/>
                <w:szCs w:val="24"/>
                <w:lang w:eastAsia="de-CH"/>
                <w14:ligatures w14:val="standardContextual"/>
              </w:rPr>
              <w:tab/>
            </w:r>
            <w:r w:rsidRPr="00D00B2F">
              <w:rPr>
                <w:rStyle w:val="Hyperlink"/>
                <w:noProof/>
              </w:rPr>
              <w:t>Abklärungen</w:t>
            </w:r>
            <w:r>
              <w:rPr>
                <w:noProof/>
                <w:webHidden/>
              </w:rPr>
              <w:tab/>
            </w:r>
            <w:r>
              <w:rPr>
                <w:noProof/>
                <w:webHidden/>
              </w:rPr>
              <w:fldChar w:fldCharType="begin"/>
            </w:r>
            <w:r>
              <w:rPr>
                <w:noProof/>
                <w:webHidden/>
              </w:rPr>
              <w:instrText xml:space="preserve"> PAGEREF _Toc223344686 \h </w:instrText>
            </w:r>
            <w:r>
              <w:rPr>
                <w:noProof/>
                <w:webHidden/>
              </w:rPr>
            </w:r>
            <w:r>
              <w:rPr>
                <w:noProof/>
                <w:webHidden/>
              </w:rPr>
              <w:fldChar w:fldCharType="separate"/>
            </w:r>
            <w:r>
              <w:rPr>
                <w:noProof/>
                <w:webHidden/>
              </w:rPr>
              <w:t>18</w:t>
            </w:r>
            <w:r>
              <w:rPr>
                <w:noProof/>
                <w:webHidden/>
              </w:rPr>
              <w:fldChar w:fldCharType="end"/>
            </w:r>
          </w:hyperlink>
        </w:p>
        <w:p w14:paraId="35B829E8" w14:textId="7D2F3C62"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687" w:history="1">
            <w:r w:rsidRPr="00D00B2F">
              <w:rPr>
                <w:rStyle w:val="Hyperlink"/>
                <w:noProof/>
              </w:rPr>
              <w:t>2.2.4</w:t>
            </w:r>
            <w:r>
              <w:rPr>
                <w:rFonts w:asciiTheme="minorHAnsi" w:eastAsiaTheme="minorEastAsia" w:hAnsiTheme="minorHAnsi"/>
                <w:noProof/>
                <w:kern w:val="2"/>
                <w:sz w:val="24"/>
                <w:szCs w:val="24"/>
                <w:lang w:eastAsia="de-CH"/>
                <w14:ligatures w14:val="standardContextual"/>
              </w:rPr>
              <w:tab/>
            </w:r>
            <w:r w:rsidRPr="00D00B2F">
              <w:rPr>
                <w:rStyle w:val="Hyperlink"/>
                <w:noProof/>
              </w:rPr>
              <w:t>Verfeinerung des Auftrages</w:t>
            </w:r>
            <w:r>
              <w:rPr>
                <w:noProof/>
                <w:webHidden/>
              </w:rPr>
              <w:tab/>
            </w:r>
            <w:r>
              <w:rPr>
                <w:noProof/>
                <w:webHidden/>
              </w:rPr>
              <w:fldChar w:fldCharType="begin"/>
            </w:r>
            <w:r>
              <w:rPr>
                <w:noProof/>
                <w:webHidden/>
              </w:rPr>
              <w:instrText xml:space="preserve"> PAGEREF _Toc223344687 \h </w:instrText>
            </w:r>
            <w:r>
              <w:rPr>
                <w:noProof/>
                <w:webHidden/>
              </w:rPr>
            </w:r>
            <w:r>
              <w:rPr>
                <w:noProof/>
                <w:webHidden/>
              </w:rPr>
              <w:fldChar w:fldCharType="separate"/>
            </w:r>
            <w:r>
              <w:rPr>
                <w:noProof/>
                <w:webHidden/>
              </w:rPr>
              <w:t>18</w:t>
            </w:r>
            <w:r>
              <w:rPr>
                <w:noProof/>
                <w:webHidden/>
              </w:rPr>
              <w:fldChar w:fldCharType="end"/>
            </w:r>
          </w:hyperlink>
        </w:p>
        <w:p w14:paraId="752C751B" w14:textId="7A3AFD40"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688" w:history="1">
            <w:r w:rsidRPr="00D00B2F">
              <w:rPr>
                <w:rStyle w:val="Hyperlink"/>
                <w:noProof/>
              </w:rPr>
              <w:t>2.2.5</w:t>
            </w:r>
            <w:r>
              <w:rPr>
                <w:rFonts w:asciiTheme="minorHAnsi" w:eastAsiaTheme="minorEastAsia" w:hAnsiTheme="minorHAnsi"/>
                <w:noProof/>
                <w:kern w:val="2"/>
                <w:sz w:val="24"/>
                <w:szCs w:val="24"/>
                <w:lang w:eastAsia="de-CH"/>
                <w14:ligatures w14:val="standardContextual"/>
              </w:rPr>
              <w:tab/>
            </w:r>
            <w:r w:rsidRPr="00D00B2F">
              <w:rPr>
                <w:rStyle w:val="Hyperlink"/>
                <w:noProof/>
              </w:rPr>
              <w:t>Projektumfeld und Systemgrenzen</w:t>
            </w:r>
            <w:r>
              <w:rPr>
                <w:noProof/>
                <w:webHidden/>
              </w:rPr>
              <w:tab/>
            </w:r>
            <w:r>
              <w:rPr>
                <w:noProof/>
                <w:webHidden/>
              </w:rPr>
              <w:fldChar w:fldCharType="begin"/>
            </w:r>
            <w:r>
              <w:rPr>
                <w:noProof/>
                <w:webHidden/>
              </w:rPr>
              <w:instrText xml:space="preserve"> PAGEREF _Toc223344688 \h </w:instrText>
            </w:r>
            <w:r>
              <w:rPr>
                <w:noProof/>
                <w:webHidden/>
              </w:rPr>
            </w:r>
            <w:r>
              <w:rPr>
                <w:noProof/>
                <w:webHidden/>
              </w:rPr>
              <w:fldChar w:fldCharType="separate"/>
            </w:r>
            <w:r>
              <w:rPr>
                <w:noProof/>
                <w:webHidden/>
              </w:rPr>
              <w:t>18</w:t>
            </w:r>
            <w:r>
              <w:rPr>
                <w:noProof/>
                <w:webHidden/>
              </w:rPr>
              <w:fldChar w:fldCharType="end"/>
            </w:r>
          </w:hyperlink>
        </w:p>
        <w:p w14:paraId="4595861E" w14:textId="15245079" w:rsidR="001C387D" w:rsidRDefault="001C387D">
          <w:pPr>
            <w:pStyle w:val="Verzeichnis2"/>
            <w:tabs>
              <w:tab w:val="left" w:pos="1134"/>
            </w:tabs>
            <w:rPr>
              <w:rFonts w:asciiTheme="minorHAnsi" w:eastAsiaTheme="minorEastAsia" w:hAnsiTheme="minorHAnsi"/>
              <w:noProof/>
              <w:kern w:val="2"/>
              <w:sz w:val="24"/>
              <w:szCs w:val="24"/>
              <w:lang w:eastAsia="de-CH"/>
              <w14:ligatures w14:val="standardContextual"/>
            </w:rPr>
          </w:pPr>
          <w:hyperlink w:anchor="_Toc223344689" w:history="1">
            <w:r w:rsidRPr="00D00B2F">
              <w:rPr>
                <w:rStyle w:val="Hyperlink"/>
                <w:noProof/>
              </w:rPr>
              <w:t>2.3</w:t>
            </w:r>
            <w:r>
              <w:rPr>
                <w:rFonts w:asciiTheme="minorHAnsi" w:eastAsiaTheme="minorEastAsia" w:hAnsiTheme="minorHAnsi"/>
                <w:noProof/>
                <w:kern w:val="2"/>
                <w:sz w:val="24"/>
                <w:szCs w:val="24"/>
                <w:lang w:eastAsia="de-CH"/>
                <w14:ligatures w14:val="standardContextual"/>
              </w:rPr>
              <w:tab/>
            </w:r>
            <w:r w:rsidRPr="00D00B2F">
              <w:rPr>
                <w:rStyle w:val="Hyperlink"/>
                <w:noProof/>
              </w:rPr>
              <w:t>Planen</w:t>
            </w:r>
            <w:r>
              <w:rPr>
                <w:noProof/>
                <w:webHidden/>
              </w:rPr>
              <w:tab/>
            </w:r>
            <w:r>
              <w:rPr>
                <w:noProof/>
                <w:webHidden/>
              </w:rPr>
              <w:fldChar w:fldCharType="begin"/>
            </w:r>
            <w:r>
              <w:rPr>
                <w:noProof/>
                <w:webHidden/>
              </w:rPr>
              <w:instrText xml:space="preserve"> PAGEREF _Toc223344689 \h </w:instrText>
            </w:r>
            <w:r>
              <w:rPr>
                <w:noProof/>
                <w:webHidden/>
              </w:rPr>
            </w:r>
            <w:r>
              <w:rPr>
                <w:noProof/>
                <w:webHidden/>
              </w:rPr>
              <w:fldChar w:fldCharType="separate"/>
            </w:r>
            <w:r>
              <w:rPr>
                <w:noProof/>
                <w:webHidden/>
              </w:rPr>
              <w:t>19</w:t>
            </w:r>
            <w:r>
              <w:rPr>
                <w:noProof/>
                <w:webHidden/>
              </w:rPr>
              <w:fldChar w:fldCharType="end"/>
            </w:r>
          </w:hyperlink>
        </w:p>
        <w:p w14:paraId="144709BD" w14:textId="2419A720"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690" w:history="1">
            <w:r w:rsidRPr="00D00B2F">
              <w:rPr>
                <w:rStyle w:val="Hyperlink"/>
                <w:noProof/>
              </w:rPr>
              <w:t>2.3.1</w:t>
            </w:r>
            <w:r>
              <w:rPr>
                <w:rFonts w:asciiTheme="minorHAnsi" w:eastAsiaTheme="minorEastAsia" w:hAnsiTheme="minorHAnsi"/>
                <w:noProof/>
                <w:kern w:val="2"/>
                <w:sz w:val="24"/>
                <w:szCs w:val="24"/>
                <w:lang w:eastAsia="de-CH"/>
                <w14:ligatures w14:val="standardContextual"/>
              </w:rPr>
              <w:tab/>
            </w:r>
            <w:r w:rsidRPr="00D00B2F">
              <w:rPr>
                <w:rStyle w:val="Hyperlink"/>
                <w:noProof/>
              </w:rPr>
              <w:t>Verwendete Projektmanagementmethode</w:t>
            </w:r>
            <w:r>
              <w:rPr>
                <w:noProof/>
                <w:webHidden/>
              </w:rPr>
              <w:tab/>
            </w:r>
            <w:r>
              <w:rPr>
                <w:noProof/>
                <w:webHidden/>
              </w:rPr>
              <w:fldChar w:fldCharType="begin"/>
            </w:r>
            <w:r>
              <w:rPr>
                <w:noProof/>
                <w:webHidden/>
              </w:rPr>
              <w:instrText xml:space="preserve"> PAGEREF _Toc223344690 \h </w:instrText>
            </w:r>
            <w:r>
              <w:rPr>
                <w:noProof/>
                <w:webHidden/>
              </w:rPr>
            </w:r>
            <w:r>
              <w:rPr>
                <w:noProof/>
                <w:webHidden/>
              </w:rPr>
              <w:fldChar w:fldCharType="separate"/>
            </w:r>
            <w:r>
              <w:rPr>
                <w:noProof/>
                <w:webHidden/>
              </w:rPr>
              <w:t>19</w:t>
            </w:r>
            <w:r>
              <w:rPr>
                <w:noProof/>
                <w:webHidden/>
              </w:rPr>
              <w:fldChar w:fldCharType="end"/>
            </w:r>
          </w:hyperlink>
        </w:p>
        <w:p w14:paraId="044D4D2A" w14:textId="6BB4CD9B"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691" w:history="1">
            <w:r w:rsidRPr="00D00B2F">
              <w:rPr>
                <w:rStyle w:val="Hyperlink"/>
                <w:noProof/>
              </w:rPr>
              <w:t>2.3.2</w:t>
            </w:r>
            <w:r>
              <w:rPr>
                <w:rFonts w:asciiTheme="minorHAnsi" w:eastAsiaTheme="minorEastAsia" w:hAnsiTheme="minorHAnsi"/>
                <w:noProof/>
                <w:kern w:val="2"/>
                <w:sz w:val="24"/>
                <w:szCs w:val="24"/>
                <w:lang w:eastAsia="de-CH"/>
                <w14:ligatures w14:val="standardContextual"/>
              </w:rPr>
              <w:tab/>
            </w:r>
            <w:r w:rsidRPr="00D00B2F">
              <w:rPr>
                <w:rStyle w:val="Hyperlink"/>
                <w:noProof/>
              </w:rPr>
              <w:t>Versionierung und Datensicherheit</w:t>
            </w:r>
            <w:r>
              <w:rPr>
                <w:noProof/>
                <w:webHidden/>
              </w:rPr>
              <w:tab/>
            </w:r>
            <w:r>
              <w:rPr>
                <w:noProof/>
                <w:webHidden/>
              </w:rPr>
              <w:fldChar w:fldCharType="begin"/>
            </w:r>
            <w:r>
              <w:rPr>
                <w:noProof/>
                <w:webHidden/>
              </w:rPr>
              <w:instrText xml:space="preserve"> PAGEREF _Toc223344691 \h </w:instrText>
            </w:r>
            <w:r>
              <w:rPr>
                <w:noProof/>
                <w:webHidden/>
              </w:rPr>
            </w:r>
            <w:r>
              <w:rPr>
                <w:noProof/>
                <w:webHidden/>
              </w:rPr>
              <w:fldChar w:fldCharType="separate"/>
            </w:r>
            <w:r>
              <w:rPr>
                <w:noProof/>
                <w:webHidden/>
              </w:rPr>
              <w:t>19</w:t>
            </w:r>
            <w:r>
              <w:rPr>
                <w:noProof/>
                <w:webHidden/>
              </w:rPr>
              <w:fldChar w:fldCharType="end"/>
            </w:r>
          </w:hyperlink>
        </w:p>
        <w:p w14:paraId="2495EBE6" w14:textId="53E9404E"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692" w:history="1">
            <w:r w:rsidRPr="00D00B2F">
              <w:rPr>
                <w:rStyle w:val="Hyperlink"/>
                <w:noProof/>
              </w:rPr>
              <w:t>2.3.3</w:t>
            </w:r>
            <w:r>
              <w:rPr>
                <w:rFonts w:asciiTheme="minorHAnsi" w:eastAsiaTheme="minorEastAsia" w:hAnsiTheme="minorHAnsi"/>
                <w:noProof/>
                <w:kern w:val="2"/>
                <w:sz w:val="24"/>
                <w:szCs w:val="24"/>
                <w:lang w:eastAsia="de-CH"/>
                <w14:ligatures w14:val="standardContextual"/>
              </w:rPr>
              <w:tab/>
            </w:r>
            <w:r w:rsidRPr="00D00B2F">
              <w:rPr>
                <w:rStyle w:val="Hyperlink"/>
                <w:noProof/>
              </w:rPr>
              <w:t>Priorisierung der Tätigkeiten</w:t>
            </w:r>
            <w:r>
              <w:rPr>
                <w:noProof/>
                <w:webHidden/>
              </w:rPr>
              <w:tab/>
            </w:r>
            <w:r>
              <w:rPr>
                <w:noProof/>
                <w:webHidden/>
              </w:rPr>
              <w:fldChar w:fldCharType="begin"/>
            </w:r>
            <w:r>
              <w:rPr>
                <w:noProof/>
                <w:webHidden/>
              </w:rPr>
              <w:instrText xml:space="preserve"> PAGEREF _Toc223344692 \h </w:instrText>
            </w:r>
            <w:r>
              <w:rPr>
                <w:noProof/>
                <w:webHidden/>
              </w:rPr>
            </w:r>
            <w:r>
              <w:rPr>
                <w:noProof/>
                <w:webHidden/>
              </w:rPr>
              <w:fldChar w:fldCharType="separate"/>
            </w:r>
            <w:r>
              <w:rPr>
                <w:noProof/>
                <w:webHidden/>
              </w:rPr>
              <w:t>19</w:t>
            </w:r>
            <w:r>
              <w:rPr>
                <w:noProof/>
                <w:webHidden/>
              </w:rPr>
              <w:fldChar w:fldCharType="end"/>
            </w:r>
          </w:hyperlink>
        </w:p>
        <w:p w14:paraId="26878D67" w14:textId="6CDD1D87"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693" w:history="1">
            <w:r w:rsidRPr="00D00B2F">
              <w:rPr>
                <w:rStyle w:val="Hyperlink"/>
                <w:noProof/>
              </w:rPr>
              <w:t>2.3.4</w:t>
            </w:r>
            <w:r>
              <w:rPr>
                <w:rFonts w:asciiTheme="minorHAnsi" w:eastAsiaTheme="minorEastAsia" w:hAnsiTheme="minorHAnsi"/>
                <w:noProof/>
                <w:kern w:val="2"/>
                <w:sz w:val="24"/>
                <w:szCs w:val="24"/>
                <w:lang w:eastAsia="de-CH"/>
                <w14:ligatures w14:val="standardContextual"/>
              </w:rPr>
              <w:tab/>
            </w:r>
            <w:r w:rsidRPr="00D00B2F">
              <w:rPr>
                <w:rStyle w:val="Hyperlink"/>
                <w:noProof/>
              </w:rPr>
              <w:t>Use-Case Diagramm / Aktivitätsdiagramm / Klassendiagramm / … Gesamtsystem</w:t>
            </w:r>
            <w:r>
              <w:rPr>
                <w:noProof/>
                <w:webHidden/>
              </w:rPr>
              <w:tab/>
            </w:r>
            <w:r>
              <w:rPr>
                <w:noProof/>
                <w:webHidden/>
              </w:rPr>
              <w:fldChar w:fldCharType="begin"/>
            </w:r>
            <w:r>
              <w:rPr>
                <w:noProof/>
                <w:webHidden/>
              </w:rPr>
              <w:instrText xml:space="preserve"> PAGEREF _Toc223344693 \h </w:instrText>
            </w:r>
            <w:r>
              <w:rPr>
                <w:noProof/>
                <w:webHidden/>
              </w:rPr>
            </w:r>
            <w:r>
              <w:rPr>
                <w:noProof/>
                <w:webHidden/>
              </w:rPr>
              <w:fldChar w:fldCharType="separate"/>
            </w:r>
            <w:r>
              <w:rPr>
                <w:noProof/>
                <w:webHidden/>
              </w:rPr>
              <w:t>20</w:t>
            </w:r>
            <w:r>
              <w:rPr>
                <w:noProof/>
                <w:webHidden/>
              </w:rPr>
              <w:fldChar w:fldCharType="end"/>
            </w:r>
          </w:hyperlink>
        </w:p>
        <w:p w14:paraId="394880C2" w14:textId="3D57746F"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694" w:history="1">
            <w:r w:rsidRPr="00D00B2F">
              <w:rPr>
                <w:rStyle w:val="Hyperlink"/>
                <w:noProof/>
              </w:rPr>
              <w:t>2.3.5</w:t>
            </w:r>
            <w:r>
              <w:rPr>
                <w:rFonts w:asciiTheme="minorHAnsi" w:eastAsiaTheme="minorEastAsia" w:hAnsiTheme="minorHAnsi"/>
                <w:noProof/>
                <w:kern w:val="2"/>
                <w:sz w:val="24"/>
                <w:szCs w:val="24"/>
                <w:lang w:eastAsia="de-CH"/>
                <w14:ligatures w14:val="standardContextual"/>
              </w:rPr>
              <w:tab/>
            </w:r>
            <w:r w:rsidRPr="00D00B2F">
              <w:rPr>
                <w:rStyle w:val="Hyperlink"/>
                <w:noProof/>
              </w:rPr>
              <w:t>ERD</w:t>
            </w:r>
            <w:r>
              <w:rPr>
                <w:noProof/>
                <w:webHidden/>
              </w:rPr>
              <w:tab/>
            </w:r>
            <w:r>
              <w:rPr>
                <w:noProof/>
                <w:webHidden/>
              </w:rPr>
              <w:fldChar w:fldCharType="begin"/>
            </w:r>
            <w:r>
              <w:rPr>
                <w:noProof/>
                <w:webHidden/>
              </w:rPr>
              <w:instrText xml:space="preserve"> PAGEREF _Toc223344694 \h </w:instrText>
            </w:r>
            <w:r>
              <w:rPr>
                <w:noProof/>
                <w:webHidden/>
              </w:rPr>
            </w:r>
            <w:r>
              <w:rPr>
                <w:noProof/>
                <w:webHidden/>
              </w:rPr>
              <w:fldChar w:fldCharType="separate"/>
            </w:r>
            <w:r>
              <w:rPr>
                <w:noProof/>
                <w:webHidden/>
              </w:rPr>
              <w:t>20</w:t>
            </w:r>
            <w:r>
              <w:rPr>
                <w:noProof/>
                <w:webHidden/>
              </w:rPr>
              <w:fldChar w:fldCharType="end"/>
            </w:r>
          </w:hyperlink>
        </w:p>
        <w:p w14:paraId="2D80723D" w14:textId="1A5FC9DD"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695" w:history="1">
            <w:r w:rsidRPr="00D00B2F">
              <w:rPr>
                <w:rStyle w:val="Hyperlink"/>
                <w:noProof/>
              </w:rPr>
              <w:t>2.3.6</w:t>
            </w:r>
            <w:r>
              <w:rPr>
                <w:rFonts w:asciiTheme="minorHAnsi" w:eastAsiaTheme="minorEastAsia" w:hAnsiTheme="minorHAnsi"/>
                <w:noProof/>
                <w:kern w:val="2"/>
                <w:sz w:val="24"/>
                <w:szCs w:val="24"/>
                <w:lang w:eastAsia="de-CH"/>
                <w14:ligatures w14:val="standardContextual"/>
              </w:rPr>
              <w:tab/>
            </w:r>
            <w:r w:rsidRPr="00D00B2F">
              <w:rPr>
                <w:rStyle w:val="Hyperlink"/>
                <w:noProof/>
              </w:rPr>
              <w:t>Routen</w:t>
            </w:r>
            <w:r>
              <w:rPr>
                <w:noProof/>
                <w:webHidden/>
              </w:rPr>
              <w:tab/>
            </w:r>
            <w:r>
              <w:rPr>
                <w:noProof/>
                <w:webHidden/>
              </w:rPr>
              <w:fldChar w:fldCharType="begin"/>
            </w:r>
            <w:r>
              <w:rPr>
                <w:noProof/>
                <w:webHidden/>
              </w:rPr>
              <w:instrText xml:space="preserve"> PAGEREF _Toc223344695 \h </w:instrText>
            </w:r>
            <w:r>
              <w:rPr>
                <w:noProof/>
                <w:webHidden/>
              </w:rPr>
            </w:r>
            <w:r>
              <w:rPr>
                <w:noProof/>
                <w:webHidden/>
              </w:rPr>
              <w:fldChar w:fldCharType="separate"/>
            </w:r>
            <w:r>
              <w:rPr>
                <w:noProof/>
                <w:webHidden/>
              </w:rPr>
              <w:t>20</w:t>
            </w:r>
            <w:r>
              <w:rPr>
                <w:noProof/>
                <w:webHidden/>
              </w:rPr>
              <w:fldChar w:fldCharType="end"/>
            </w:r>
          </w:hyperlink>
        </w:p>
        <w:p w14:paraId="33AB46E2" w14:textId="2FA1D825"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696" w:history="1">
            <w:r w:rsidRPr="00D00B2F">
              <w:rPr>
                <w:rStyle w:val="Hyperlink"/>
                <w:noProof/>
              </w:rPr>
              <w:t>2.3.7</w:t>
            </w:r>
            <w:r>
              <w:rPr>
                <w:rFonts w:asciiTheme="minorHAnsi" w:eastAsiaTheme="minorEastAsia" w:hAnsiTheme="minorHAnsi"/>
                <w:noProof/>
                <w:kern w:val="2"/>
                <w:sz w:val="24"/>
                <w:szCs w:val="24"/>
                <w:lang w:eastAsia="de-CH"/>
                <w14:ligatures w14:val="standardContextual"/>
              </w:rPr>
              <w:tab/>
            </w:r>
            <w:r w:rsidRPr="00D00B2F">
              <w:rPr>
                <w:rStyle w:val="Hyperlink"/>
                <w:noProof/>
              </w:rPr>
              <w:t>Use-Case Diagramm / Aktivitätsdiagramm / Klassendiagramm / … Funktion XYZ</w:t>
            </w:r>
            <w:r>
              <w:rPr>
                <w:noProof/>
                <w:webHidden/>
              </w:rPr>
              <w:tab/>
            </w:r>
            <w:r>
              <w:rPr>
                <w:noProof/>
                <w:webHidden/>
              </w:rPr>
              <w:fldChar w:fldCharType="begin"/>
            </w:r>
            <w:r>
              <w:rPr>
                <w:noProof/>
                <w:webHidden/>
              </w:rPr>
              <w:instrText xml:space="preserve"> PAGEREF _Toc223344696 \h </w:instrText>
            </w:r>
            <w:r>
              <w:rPr>
                <w:noProof/>
                <w:webHidden/>
              </w:rPr>
            </w:r>
            <w:r>
              <w:rPr>
                <w:noProof/>
                <w:webHidden/>
              </w:rPr>
              <w:fldChar w:fldCharType="separate"/>
            </w:r>
            <w:r>
              <w:rPr>
                <w:noProof/>
                <w:webHidden/>
              </w:rPr>
              <w:t>20</w:t>
            </w:r>
            <w:r>
              <w:rPr>
                <w:noProof/>
                <w:webHidden/>
              </w:rPr>
              <w:fldChar w:fldCharType="end"/>
            </w:r>
          </w:hyperlink>
        </w:p>
        <w:p w14:paraId="4CCB12D5" w14:textId="353AF13F"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697" w:history="1">
            <w:r w:rsidRPr="00D00B2F">
              <w:rPr>
                <w:rStyle w:val="Hyperlink"/>
                <w:noProof/>
              </w:rPr>
              <w:t>2.3.8</w:t>
            </w:r>
            <w:r>
              <w:rPr>
                <w:rFonts w:asciiTheme="minorHAnsi" w:eastAsiaTheme="minorEastAsia" w:hAnsiTheme="minorHAnsi"/>
                <w:noProof/>
                <w:kern w:val="2"/>
                <w:sz w:val="24"/>
                <w:szCs w:val="24"/>
                <w:lang w:eastAsia="de-CH"/>
                <w14:ligatures w14:val="standardContextual"/>
              </w:rPr>
              <w:tab/>
            </w:r>
            <w:r w:rsidRPr="00D00B2F">
              <w:rPr>
                <w:rStyle w:val="Hyperlink"/>
                <w:noProof/>
              </w:rPr>
              <w:t>GUI-Design / Mockup</w:t>
            </w:r>
            <w:r>
              <w:rPr>
                <w:noProof/>
                <w:webHidden/>
              </w:rPr>
              <w:tab/>
            </w:r>
            <w:r>
              <w:rPr>
                <w:noProof/>
                <w:webHidden/>
              </w:rPr>
              <w:fldChar w:fldCharType="begin"/>
            </w:r>
            <w:r>
              <w:rPr>
                <w:noProof/>
                <w:webHidden/>
              </w:rPr>
              <w:instrText xml:space="preserve"> PAGEREF _Toc223344697 \h </w:instrText>
            </w:r>
            <w:r>
              <w:rPr>
                <w:noProof/>
                <w:webHidden/>
              </w:rPr>
            </w:r>
            <w:r>
              <w:rPr>
                <w:noProof/>
                <w:webHidden/>
              </w:rPr>
              <w:fldChar w:fldCharType="separate"/>
            </w:r>
            <w:r>
              <w:rPr>
                <w:noProof/>
                <w:webHidden/>
              </w:rPr>
              <w:t>20</w:t>
            </w:r>
            <w:r>
              <w:rPr>
                <w:noProof/>
                <w:webHidden/>
              </w:rPr>
              <w:fldChar w:fldCharType="end"/>
            </w:r>
          </w:hyperlink>
        </w:p>
        <w:p w14:paraId="259E6134" w14:textId="5B727A48"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698" w:history="1">
            <w:r w:rsidRPr="00D00B2F">
              <w:rPr>
                <w:rStyle w:val="Hyperlink"/>
                <w:noProof/>
              </w:rPr>
              <w:t>2.3.9</w:t>
            </w:r>
            <w:r>
              <w:rPr>
                <w:rFonts w:asciiTheme="minorHAnsi" w:eastAsiaTheme="minorEastAsia" w:hAnsiTheme="minorHAnsi"/>
                <w:noProof/>
                <w:kern w:val="2"/>
                <w:sz w:val="24"/>
                <w:szCs w:val="24"/>
                <w:lang w:eastAsia="de-CH"/>
                <w14:ligatures w14:val="standardContextual"/>
              </w:rPr>
              <w:tab/>
            </w:r>
            <w:r w:rsidRPr="00D00B2F">
              <w:rPr>
                <w:rStyle w:val="Hyperlink"/>
                <w:noProof/>
              </w:rPr>
              <w:t>Testkonzept</w:t>
            </w:r>
            <w:r>
              <w:rPr>
                <w:noProof/>
                <w:webHidden/>
              </w:rPr>
              <w:tab/>
            </w:r>
            <w:r>
              <w:rPr>
                <w:noProof/>
                <w:webHidden/>
              </w:rPr>
              <w:fldChar w:fldCharType="begin"/>
            </w:r>
            <w:r>
              <w:rPr>
                <w:noProof/>
                <w:webHidden/>
              </w:rPr>
              <w:instrText xml:space="preserve"> PAGEREF _Toc223344698 \h </w:instrText>
            </w:r>
            <w:r>
              <w:rPr>
                <w:noProof/>
                <w:webHidden/>
              </w:rPr>
            </w:r>
            <w:r>
              <w:rPr>
                <w:noProof/>
                <w:webHidden/>
              </w:rPr>
              <w:fldChar w:fldCharType="separate"/>
            </w:r>
            <w:r>
              <w:rPr>
                <w:noProof/>
                <w:webHidden/>
              </w:rPr>
              <w:t>21</w:t>
            </w:r>
            <w:r>
              <w:rPr>
                <w:noProof/>
                <w:webHidden/>
              </w:rPr>
              <w:fldChar w:fldCharType="end"/>
            </w:r>
          </w:hyperlink>
        </w:p>
        <w:p w14:paraId="4803C9FA" w14:textId="4D423A0C"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699" w:history="1">
            <w:r w:rsidRPr="00D00B2F">
              <w:rPr>
                <w:rStyle w:val="Hyperlink"/>
                <w:noProof/>
              </w:rPr>
              <w:t>2.3.10</w:t>
            </w:r>
            <w:r>
              <w:rPr>
                <w:rFonts w:asciiTheme="minorHAnsi" w:eastAsiaTheme="minorEastAsia" w:hAnsiTheme="minorHAnsi"/>
                <w:noProof/>
                <w:kern w:val="2"/>
                <w:sz w:val="24"/>
                <w:szCs w:val="24"/>
                <w:lang w:eastAsia="de-CH"/>
                <w14:ligatures w14:val="standardContextual"/>
              </w:rPr>
              <w:tab/>
            </w:r>
            <w:r w:rsidRPr="00D00B2F">
              <w:rPr>
                <w:rStyle w:val="Hyperlink"/>
                <w:noProof/>
              </w:rPr>
              <w:t>Anmerkungen zum Zeitplan</w:t>
            </w:r>
            <w:r>
              <w:rPr>
                <w:noProof/>
                <w:webHidden/>
              </w:rPr>
              <w:tab/>
            </w:r>
            <w:r>
              <w:rPr>
                <w:noProof/>
                <w:webHidden/>
              </w:rPr>
              <w:fldChar w:fldCharType="begin"/>
            </w:r>
            <w:r>
              <w:rPr>
                <w:noProof/>
                <w:webHidden/>
              </w:rPr>
              <w:instrText xml:space="preserve"> PAGEREF _Toc223344699 \h </w:instrText>
            </w:r>
            <w:r>
              <w:rPr>
                <w:noProof/>
                <w:webHidden/>
              </w:rPr>
            </w:r>
            <w:r>
              <w:rPr>
                <w:noProof/>
                <w:webHidden/>
              </w:rPr>
              <w:fldChar w:fldCharType="separate"/>
            </w:r>
            <w:r>
              <w:rPr>
                <w:noProof/>
                <w:webHidden/>
              </w:rPr>
              <w:t>22</w:t>
            </w:r>
            <w:r>
              <w:rPr>
                <w:noProof/>
                <w:webHidden/>
              </w:rPr>
              <w:fldChar w:fldCharType="end"/>
            </w:r>
          </w:hyperlink>
        </w:p>
        <w:p w14:paraId="54685D9A" w14:textId="71A83981" w:rsidR="001C387D" w:rsidRDefault="001C387D">
          <w:pPr>
            <w:pStyle w:val="Verzeichnis2"/>
            <w:tabs>
              <w:tab w:val="left" w:pos="1134"/>
            </w:tabs>
            <w:rPr>
              <w:rFonts w:asciiTheme="minorHAnsi" w:eastAsiaTheme="minorEastAsia" w:hAnsiTheme="minorHAnsi"/>
              <w:noProof/>
              <w:kern w:val="2"/>
              <w:sz w:val="24"/>
              <w:szCs w:val="24"/>
              <w:lang w:eastAsia="de-CH"/>
              <w14:ligatures w14:val="standardContextual"/>
            </w:rPr>
          </w:pPr>
          <w:hyperlink w:anchor="_Toc223344700" w:history="1">
            <w:r w:rsidRPr="00D00B2F">
              <w:rPr>
                <w:rStyle w:val="Hyperlink"/>
                <w:noProof/>
              </w:rPr>
              <w:t>2.4</w:t>
            </w:r>
            <w:r>
              <w:rPr>
                <w:rFonts w:asciiTheme="minorHAnsi" w:eastAsiaTheme="minorEastAsia" w:hAnsiTheme="minorHAnsi"/>
                <w:noProof/>
                <w:kern w:val="2"/>
                <w:sz w:val="24"/>
                <w:szCs w:val="24"/>
                <w:lang w:eastAsia="de-CH"/>
                <w14:ligatures w14:val="standardContextual"/>
              </w:rPr>
              <w:tab/>
            </w:r>
            <w:r w:rsidRPr="00D00B2F">
              <w:rPr>
                <w:rStyle w:val="Hyperlink"/>
                <w:noProof/>
              </w:rPr>
              <w:t>Entscheiden</w:t>
            </w:r>
            <w:r>
              <w:rPr>
                <w:noProof/>
                <w:webHidden/>
              </w:rPr>
              <w:tab/>
            </w:r>
            <w:r>
              <w:rPr>
                <w:noProof/>
                <w:webHidden/>
              </w:rPr>
              <w:fldChar w:fldCharType="begin"/>
            </w:r>
            <w:r>
              <w:rPr>
                <w:noProof/>
                <w:webHidden/>
              </w:rPr>
              <w:instrText xml:space="preserve"> PAGEREF _Toc223344700 \h </w:instrText>
            </w:r>
            <w:r>
              <w:rPr>
                <w:noProof/>
                <w:webHidden/>
              </w:rPr>
            </w:r>
            <w:r>
              <w:rPr>
                <w:noProof/>
                <w:webHidden/>
              </w:rPr>
              <w:fldChar w:fldCharType="separate"/>
            </w:r>
            <w:r>
              <w:rPr>
                <w:noProof/>
                <w:webHidden/>
              </w:rPr>
              <w:t>23</w:t>
            </w:r>
            <w:r>
              <w:rPr>
                <w:noProof/>
                <w:webHidden/>
              </w:rPr>
              <w:fldChar w:fldCharType="end"/>
            </w:r>
          </w:hyperlink>
        </w:p>
        <w:p w14:paraId="42DBB85C" w14:textId="3770D8A7"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701" w:history="1">
            <w:r w:rsidRPr="00D00B2F">
              <w:rPr>
                <w:rStyle w:val="Hyperlink"/>
                <w:noProof/>
              </w:rPr>
              <w:t>2.4.1</w:t>
            </w:r>
            <w:r>
              <w:rPr>
                <w:rFonts w:asciiTheme="minorHAnsi" w:eastAsiaTheme="minorEastAsia" w:hAnsiTheme="minorHAnsi"/>
                <w:noProof/>
                <w:kern w:val="2"/>
                <w:sz w:val="24"/>
                <w:szCs w:val="24"/>
                <w:lang w:eastAsia="de-CH"/>
                <w14:ligatures w14:val="standardContextual"/>
              </w:rPr>
              <w:tab/>
            </w:r>
            <w:r w:rsidRPr="00D00B2F">
              <w:rPr>
                <w:rStyle w:val="Hyperlink"/>
                <w:noProof/>
              </w:rPr>
              <w:t>Beschreibung Entscheidung 1</w:t>
            </w:r>
            <w:r>
              <w:rPr>
                <w:noProof/>
                <w:webHidden/>
              </w:rPr>
              <w:tab/>
            </w:r>
            <w:r>
              <w:rPr>
                <w:noProof/>
                <w:webHidden/>
              </w:rPr>
              <w:fldChar w:fldCharType="begin"/>
            </w:r>
            <w:r>
              <w:rPr>
                <w:noProof/>
                <w:webHidden/>
              </w:rPr>
              <w:instrText xml:space="preserve"> PAGEREF _Toc223344701 \h </w:instrText>
            </w:r>
            <w:r>
              <w:rPr>
                <w:noProof/>
                <w:webHidden/>
              </w:rPr>
            </w:r>
            <w:r>
              <w:rPr>
                <w:noProof/>
                <w:webHidden/>
              </w:rPr>
              <w:fldChar w:fldCharType="separate"/>
            </w:r>
            <w:r>
              <w:rPr>
                <w:noProof/>
                <w:webHidden/>
              </w:rPr>
              <w:t>23</w:t>
            </w:r>
            <w:r>
              <w:rPr>
                <w:noProof/>
                <w:webHidden/>
              </w:rPr>
              <w:fldChar w:fldCharType="end"/>
            </w:r>
          </w:hyperlink>
        </w:p>
        <w:p w14:paraId="023C6BFB" w14:textId="16C6DE4E"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702" w:history="1">
            <w:r w:rsidRPr="00D00B2F">
              <w:rPr>
                <w:rStyle w:val="Hyperlink"/>
                <w:noProof/>
              </w:rPr>
              <w:t>2.4.2</w:t>
            </w:r>
            <w:r>
              <w:rPr>
                <w:rFonts w:asciiTheme="minorHAnsi" w:eastAsiaTheme="minorEastAsia" w:hAnsiTheme="minorHAnsi"/>
                <w:noProof/>
                <w:kern w:val="2"/>
                <w:sz w:val="24"/>
                <w:szCs w:val="24"/>
                <w:lang w:eastAsia="de-CH"/>
                <w14:ligatures w14:val="standardContextual"/>
              </w:rPr>
              <w:tab/>
            </w:r>
            <w:r w:rsidRPr="00D00B2F">
              <w:rPr>
                <w:rStyle w:val="Hyperlink"/>
                <w:noProof/>
              </w:rPr>
              <w:t>Beschreibung Variante a / b / c / …</w:t>
            </w:r>
            <w:r>
              <w:rPr>
                <w:noProof/>
                <w:webHidden/>
              </w:rPr>
              <w:tab/>
            </w:r>
            <w:r>
              <w:rPr>
                <w:noProof/>
                <w:webHidden/>
              </w:rPr>
              <w:fldChar w:fldCharType="begin"/>
            </w:r>
            <w:r>
              <w:rPr>
                <w:noProof/>
                <w:webHidden/>
              </w:rPr>
              <w:instrText xml:space="preserve"> PAGEREF _Toc223344702 \h </w:instrText>
            </w:r>
            <w:r>
              <w:rPr>
                <w:noProof/>
                <w:webHidden/>
              </w:rPr>
            </w:r>
            <w:r>
              <w:rPr>
                <w:noProof/>
                <w:webHidden/>
              </w:rPr>
              <w:fldChar w:fldCharType="separate"/>
            </w:r>
            <w:r>
              <w:rPr>
                <w:noProof/>
                <w:webHidden/>
              </w:rPr>
              <w:t>23</w:t>
            </w:r>
            <w:r>
              <w:rPr>
                <w:noProof/>
                <w:webHidden/>
              </w:rPr>
              <w:fldChar w:fldCharType="end"/>
            </w:r>
          </w:hyperlink>
        </w:p>
        <w:p w14:paraId="63072564" w14:textId="6AB56059"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703" w:history="1">
            <w:r w:rsidRPr="00D00B2F">
              <w:rPr>
                <w:rStyle w:val="Hyperlink"/>
                <w:noProof/>
              </w:rPr>
              <w:t>2.4.3</w:t>
            </w:r>
            <w:r>
              <w:rPr>
                <w:rFonts w:asciiTheme="minorHAnsi" w:eastAsiaTheme="minorEastAsia" w:hAnsiTheme="minorHAnsi"/>
                <w:noProof/>
                <w:kern w:val="2"/>
                <w:sz w:val="24"/>
                <w:szCs w:val="24"/>
                <w:lang w:eastAsia="de-CH"/>
                <w14:ligatures w14:val="standardContextual"/>
              </w:rPr>
              <w:tab/>
            </w:r>
            <w:r w:rsidRPr="00D00B2F">
              <w:rPr>
                <w:rStyle w:val="Hyperlink"/>
                <w:noProof/>
              </w:rPr>
              <w:t>Entscheidung 1</w:t>
            </w:r>
            <w:r>
              <w:rPr>
                <w:noProof/>
                <w:webHidden/>
              </w:rPr>
              <w:tab/>
            </w:r>
            <w:r>
              <w:rPr>
                <w:noProof/>
                <w:webHidden/>
              </w:rPr>
              <w:fldChar w:fldCharType="begin"/>
            </w:r>
            <w:r>
              <w:rPr>
                <w:noProof/>
                <w:webHidden/>
              </w:rPr>
              <w:instrText xml:space="preserve"> PAGEREF _Toc223344703 \h </w:instrText>
            </w:r>
            <w:r>
              <w:rPr>
                <w:noProof/>
                <w:webHidden/>
              </w:rPr>
            </w:r>
            <w:r>
              <w:rPr>
                <w:noProof/>
                <w:webHidden/>
              </w:rPr>
              <w:fldChar w:fldCharType="separate"/>
            </w:r>
            <w:r>
              <w:rPr>
                <w:noProof/>
                <w:webHidden/>
              </w:rPr>
              <w:t>23</w:t>
            </w:r>
            <w:r>
              <w:rPr>
                <w:noProof/>
                <w:webHidden/>
              </w:rPr>
              <w:fldChar w:fldCharType="end"/>
            </w:r>
          </w:hyperlink>
        </w:p>
        <w:p w14:paraId="243269CA" w14:textId="2BD901CA" w:rsidR="001C387D" w:rsidRDefault="001C387D">
          <w:pPr>
            <w:pStyle w:val="Verzeichnis2"/>
            <w:tabs>
              <w:tab w:val="left" w:pos="1134"/>
            </w:tabs>
            <w:rPr>
              <w:rFonts w:asciiTheme="minorHAnsi" w:eastAsiaTheme="minorEastAsia" w:hAnsiTheme="minorHAnsi"/>
              <w:noProof/>
              <w:kern w:val="2"/>
              <w:sz w:val="24"/>
              <w:szCs w:val="24"/>
              <w:lang w:eastAsia="de-CH"/>
              <w14:ligatures w14:val="standardContextual"/>
            </w:rPr>
          </w:pPr>
          <w:hyperlink w:anchor="_Toc223344704" w:history="1">
            <w:r w:rsidRPr="00D00B2F">
              <w:rPr>
                <w:rStyle w:val="Hyperlink"/>
                <w:noProof/>
              </w:rPr>
              <w:t>2.5</w:t>
            </w:r>
            <w:r>
              <w:rPr>
                <w:rFonts w:asciiTheme="minorHAnsi" w:eastAsiaTheme="minorEastAsia" w:hAnsiTheme="minorHAnsi"/>
                <w:noProof/>
                <w:kern w:val="2"/>
                <w:sz w:val="24"/>
                <w:szCs w:val="24"/>
                <w:lang w:eastAsia="de-CH"/>
                <w14:ligatures w14:val="standardContextual"/>
              </w:rPr>
              <w:tab/>
            </w:r>
            <w:r w:rsidRPr="00D00B2F">
              <w:rPr>
                <w:rStyle w:val="Hyperlink"/>
                <w:noProof/>
              </w:rPr>
              <w:t>Realisieren</w:t>
            </w:r>
            <w:r>
              <w:rPr>
                <w:noProof/>
                <w:webHidden/>
              </w:rPr>
              <w:tab/>
            </w:r>
            <w:r>
              <w:rPr>
                <w:noProof/>
                <w:webHidden/>
              </w:rPr>
              <w:fldChar w:fldCharType="begin"/>
            </w:r>
            <w:r>
              <w:rPr>
                <w:noProof/>
                <w:webHidden/>
              </w:rPr>
              <w:instrText xml:space="preserve"> PAGEREF _Toc223344704 \h </w:instrText>
            </w:r>
            <w:r>
              <w:rPr>
                <w:noProof/>
                <w:webHidden/>
              </w:rPr>
            </w:r>
            <w:r>
              <w:rPr>
                <w:noProof/>
                <w:webHidden/>
              </w:rPr>
              <w:fldChar w:fldCharType="separate"/>
            </w:r>
            <w:r>
              <w:rPr>
                <w:noProof/>
                <w:webHidden/>
              </w:rPr>
              <w:t>24</w:t>
            </w:r>
            <w:r>
              <w:rPr>
                <w:noProof/>
                <w:webHidden/>
              </w:rPr>
              <w:fldChar w:fldCharType="end"/>
            </w:r>
          </w:hyperlink>
        </w:p>
        <w:p w14:paraId="3D11298C" w14:textId="4011440E"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705" w:history="1">
            <w:r w:rsidRPr="00D00B2F">
              <w:rPr>
                <w:rStyle w:val="Hyperlink"/>
                <w:noProof/>
              </w:rPr>
              <w:t>2.5.1</w:t>
            </w:r>
            <w:r>
              <w:rPr>
                <w:rFonts w:asciiTheme="minorHAnsi" w:eastAsiaTheme="minorEastAsia" w:hAnsiTheme="minorHAnsi"/>
                <w:noProof/>
                <w:kern w:val="2"/>
                <w:sz w:val="24"/>
                <w:szCs w:val="24"/>
                <w:lang w:eastAsia="de-CH"/>
                <w14:ligatures w14:val="standardContextual"/>
              </w:rPr>
              <w:tab/>
            </w:r>
            <w:r w:rsidRPr="00D00B2F">
              <w:rPr>
                <w:rStyle w:val="Hyperlink"/>
                <w:noProof/>
              </w:rPr>
              <w:t>Abbildung des Gesamtsystems</w:t>
            </w:r>
            <w:r>
              <w:rPr>
                <w:noProof/>
                <w:webHidden/>
              </w:rPr>
              <w:tab/>
            </w:r>
            <w:r>
              <w:rPr>
                <w:noProof/>
                <w:webHidden/>
              </w:rPr>
              <w:fldChar w:fldCharType="begin"/>
            </w:r>
            <w:r>
              <w:rPr>
                <w:noProof/>
                <w:webHidden/>
              </w:rPr>
              <w:instrText xml:space="preserve"> PAGEREF _Toc223344705 \h </w:instrText>
            </w:r>
            <w:r>
              <w:rPr>
                <w:noProof/>
                <w:webHidden/>
              </w:rPr>
            </w:r>
            <w:r>
              <w:rPr>
                <w:noProof/>
                <w:webHidden/>
              </w:rPr>
              <w:fldChar w:fldCharType="separate"/>
            </w:r>
            <w:r>
              <w:rPr>
                <w:noProof/>
                <w:webHidden/>
              </w:rPr>
              <w:t>24</w:t>
            </w:r>
            <w:r>
              <w:rPr>
                <w:noProof/>
                <w:webHidden/>
              </w:rPr>
              <w:fldChar w:fldCharType="end"/>
            </w:r>
          </w:hyperlink>
        </w:p>
        <w:p w14:paraId="5673BE6B" w14:textId="702A2552"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706" w:history="1">
            <w:r w:rsidRPr="00D00B2F">
              <w:rPr>
                <w:rStyle w:val="Hyperlink"/>
                <w:noProof/>
              </w:rPr>
              <w:t>2.5.2</w:t>
            </w:r>
            <w:r>
              <w:rPr>
                <w:rFonts w:asciiTheme="minorHAnsi" w:eastAsiaTheme="minorEastAsia" w:hAnsiTheme="minorHAnsi"/>
                <w:noProof/>
                <w:kern w:val="2"/>
                <w:sz w:val="24"/>
                <w:szCs w:val="24"/>
                <w:lang w:eastAsia="de-CH"/>
                <w14:ligatures w14:val="standardContextual"/>
              </w:rPr>
              <w:tab/>
            </w:r>
            <w:r w:rsidRPr="00D00B2F">
              <w:rPr>
                <w:rStyle w:val="Hyperlink"/>
                <w:noProof/>
              </w:rPr>
              <w:t>Grundaufbau / Architektur des Projektes</w:t>
            </w:r>
            <w:r>
              <w:rPr>
                <w:noProof/>
                <w:webHidden/>
              </w:rPr>
              <w:tab/>
            </w:r>
            <w:r>
              <w:rPr>
                <w:noProof/>
                <w:webHidden/>
              </w:rPr>
              <w:fldChar w:fldCharType="begin"/>
            </w:r>
            <w:r>
              <w:rPr>
                <w:noProof/>
                <w:webHidden/>
              </w:rPr>
              <w:instrText xml:space="preserve"> PAGEREF _Toc223344706 \h </w:instrText>
            </w:r>
            <w:r>
              <w:rPr>
                <w:noProof/>
                <w:webHidden/>
              </w:rPr>
            </w:r>
            <w:r>
              <w:rPr>
                <w:noProof/>
                <w:webHidden/>
              </w:rPr>
              <w:fldChar w:fldCharType="separate"/>
            </w:r>
            <w:r>
              <w:rPr>
                <w:noProof/>
                <w:webHidden/>
              </w:rPr>
              <w:t>24</w:t>
            </w:r>
            <w:r>
              <w:rPr>
                <w:noProof/>
                <w:webHidden/>
              </w:rPr>
              <w:fldChar w:fldCharType="end"/>
            </w:r>
          </w:hyperlink>
        </w:p>
        <w:p w14:paraId="315CF18E" w14:textId="797EA39C"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707" w:history="1">
            <w:r w:rsidRPr="00D00B2F">
              <w:rPr>
                <w:rStyle w:val="Hyperlink"/>
                <w:noProof/>
              </w:rPr>
              <w:t>2.5.3</w:t>
            </w:r>
            <w:r>
              <w:rPr>
                <w:rFonts w:asciiTheme="minorHAnsi" w:eastAsiaTheme="minorEastAsia" w:hAnsiTheme="minorHAnsi"/>
                <w:noProof/>
                <w:kern w:val="2"/>
                <w:sz w:val="24"/>
                <w:szCs w:val="24"/>
                <w:lang w:eastAsia="de-CH"/>
                <w14:ligatures w14:val="standardContextual"/>
              </w:rPr>
              <w:tab/>
            </w:r>
            <w:r w:rsidRPr="00D00B2F">
              <w:rPr>
                <w:rStyle w:val="Hyperlink"/>
                <w:noProof/>
              </w:rPr>
              <w:t>Vorgehensweise</w:t>
            </w:r>
            <w:r>
              <w:rPr>
                <w:noProof/>
                <w:webHidden/>
              </w:rPr>
              <w:tab/>
            </w:r>
            <w:r>
              <w:rPr>
                <w:noProof/>
                <w:webHidden/>
              </w:rPr>
              <w:fldChar w:fldCharType="begin"/>
            </w:r>
            <w:r>
              <w:rPr>
                <w:noProof/>
                <w:webHidden/>
              </w:rPr>
              <w:instrText xml:space="preserve"> PAGEREF _Toc223344707 \h </w:instrText>
            </w:r>
            <w:r>
              <w:rPr>
                <w:noProof/>
                <w:webHidden/>
              </w:rPr>
            </w:r>
            <w:r>
              <w:rPr>
                <w:noProof/>
                <w:webHidden/>
              </w:rPr>
              <w:fldChar w:fldCharType="separate"/>
            </w:r>
            <w:r>
              <w:rPr>
                <w:noProof/>
                <w:webHidden/>
              </w:rPr>
              <w:t>24</w:t>
            </w:r>
            <w:r>
              <w:rPr>
                <w:noProof/>
                <w:webHidden/>
              </w:rPr>
              <w:fldChar w:fldCharType="end"/>
            </w:r>
          </w:hyperlink>
        </w:p>
        <w:p w14:paraId="55AB9087" w14:textId="5BB271FB"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708" w:history="1">
            <w:r w:rsidRPr="00D00B2F">
              <w:rPr>
                <w:rStyle w:val="Hyperlink"/>
                <w:noProof/>
              </w:rPr>
              <w:t>2.5.4</w:t>
            </w:r>
            <w:r>
              <w:rPr>
                <w:rFonts w:asciiTheme="minorHAnsi" w:eastAsiaTheme="minorEastAsia" w:hAnsiTheme="minorHAnsi"/>
                <w:noProof/>
                <w:kern w:val="2"/>
                <w:sz w:val="24"/>
                <w:szCs w:val="24"/>
                <w:lang w:eastAsia="de-CH"/>
                <w14:ligatures w14:val="standardContextual"/>
              </w:rPr>
              <w:tab/>
            </w:r>
            <w:r w:rsidRPr="00D00B2F">
              <w:rPr>
                <w:rStyle w:val="Hyperlink"/>
                <w:noProof/>
              </w:rPr>
              <w:t>Datenbank</w:t>
            </w:r>
            <w:r>
              <w:rPr>
                <w:noProof/>
                <w:webHidden/>
              </w:rPr>
              <w:tab/>
            </w:r>
            <w:r>
              <w:rPr>
                <w:noProof/>
                <w:webHidden/>
              </w:rPr>
              <w:fldChar w:fldCharType="begin"/>
            </w:r>
            <w:r>
              <w:rPr>
                <w:noProof/>
                <w:webHidden/>
              </w:rPr>
              <w:instrText xml:space="preserve"> PAGEREF _Toc223344708 \h </w:instrText>
            </w:r>
            <w:r>
              <w:rPr>
                <w:noProof/>
                <w:webHidden/>
              </w:rPr>
            </w:r>
            <w:r>
              <w:rPr>
                <w:noProof/>
                <w:webHidden/>
              </w:rPr>
              <w:fldChar w:fldCharType="separate"/>
            </w:r>
            <w:r>
              <w:rPr>
                <w:noProof/>
                <w:webHidden/>
              </w:rPr>
              <w:t>24</w:t>
            </w:r>
            <w:r>
              <w:rPr>
                <w:noProof/>
                <w:webHidden/>
              </w:rPr>
              <w:fldChar w:fldCharType="end"/>
            </w:r>
          </w:hyperlink>
        </w:p>
        <w:p w14:paraId="31D470DF" w14:textId="0A1B17BD"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709" w:history="1">
            <w:r w:rsidRPr="00D00B2F">
              <w:rPr>
                <w:rStyle w:val="Hyperlink"/>
                <w:noProof/>
              </w:rPr>
              <w:t>2.5.5</w:t>
            </w:r>
            <w:r>
              <w:rPr>
                <w:rFonts w:asciiTheme="minorHAnsi" w:eastAsiaTheme="minorEastAsia" w:hAnsiTheme="minorHAnsi"/>
                <w:noProof/>
                <w:kern w:val="2"/>
                <w:sz w:val="24"/>
                <w:szCs w:val="24"/>
                <w:lang w:eastAsia="de-CH"/>
                <w14:ligatures w14:val="standardContextual"/>
              </w:rPr>
              <w:tab/>
            </w:r>
            <w:r w:rsidRPr="00D00B2F">
              <w:rPr>
                <w:rStyle w:val="Hyperlink"/>
                <w:noProof/>
              </w:rPr>
              <w:t>Anbindung an die Datenbank</w:t>
            </w:r>
            <w:r>
              <w:rPr>
                <w:noProof/>
                <w:webHidden/>
              </w:rPr>
              <w:tab/>
            </w:r>
            <w:r>
              <w:rPr>
                <w:noProof/>
                <w:webHidden/>
              </w:rPr>
              <w:fldChar w:fldCharType="begin"/>
            </w:r>
            <w:r>
              <w:rPr>
                <w:noProof/>
                <w:webHidden/>
              </w:rPr>
              <w:instrText xml:space="preserve"> PAGEREF _Toc223344709 \h </w:instrText>
            </w:r>
            <w:r>
              <w:rPr>
                <w:noProof/>
                <w:webHidden/>
              </w:rPr>
            </w:r>
            <w:r>
              <w:rPr>
                <w:noProof/>
                <w:webHidden/>
              </w:rPr>
              <w:fldChar w:fldCharType="separate"/>
            </w:r>
            <w:r>
              <w:rPr>
                <w:noProof/>
                <w:webHidden/>
              </w:rPr>
              <w:t>24</w:t>
            </w:r>
            <w:r>
              <w:rPr>
                <w:noProof/>
                <w:webHidden/>
              </w:rPr>
              <w:fldChar w:fldCharType="end"/>
            </w:r>
          </w:hyperlink>
        </w:p>
        <w:p w14:paraId="3DFAEF15" w14:textId="265FC16F"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710" w:history="1">
            <w:r w:rsidRPr="00D00B2F">
              <w:rPr>
                <w:rStyle w:val="Hyperlink"/>
                <w:noProof/>
              </w:rPr>
              <w:t>2.5.6</w:t>
            </w:r>
            <w:r>
              <w:rPr>
                <w:rFonts w:asciiTheme="minorHAnsi" w:eastAsiaTheme="minorEastAsia" w:hAnsiTheme="minorHAnsi"/>
                <w:noProof/>
                <w:kern w:val="2"/>
                <w:sz w:val="24"/>
                <w:szCs w:val="24"/>
                <w:lang w:eastAsia="de-CH"/>
                <w14:ligatures w14:val="standardContextual"/>
              </w:rPr>
              <w:tab/>
            </w:r>
            <w:r w:rsidRPr="00D00B2F">
              <w:rPr>
                <w:rStyle w:val="Hyperlink"/>
                <w:noProof/>
              </w:rPr>
              <w:t>Routen</w:t>
            </w:r>
            <w:r>
              <w:rPr>
                <w:noProof/>
                <w:webHidden/>
              </w:rPr>
              <w:tab/>
            </w:r>
            <w:r>
              <w:rPr>
                <w:noProof/>
                <w:webHidden/>
              </w:rPr>
              <w:fldChar w:fldCharType="begin"/>
            </w:r>
            <w:r>
              <w:rPr>
                <w:noProof/>
                <w:webHidden/>
              </w:rPr>
              <w:instrText xml:space="preserve"> PAGEREF _Toc223344710 \h </w:instrText>
            </w:r>
            <w:r>
              <w:rPr>
                <w:noProof/>
                <w:webHidden/>
              </w:rPr>
            </w:r>
            <w:r>
              <w:rPr>
                <w:noProof/>
                <w:webHidden/>
              </w:rPr>
              <w:fldChar w:fldCharType="separate"/>
            </w:r>
            <w:r>
              <w:rPr>
                <w:noProof/>
                <w:webHidden/>
              </w:rPr>
              <w:t>24</w:t>
            </w:r>
            <w:r>
              <w:rPr>
                <w:noProof/>
                <w:webHidden/>
              </w:rPr>
              <w:fldChar w:fldCharType="end"/>
            </w:r>
          </w:hyperlink>
        </w:p>
        <w:p w14:paraId="5EB2CAD3" w14:textId="24C8E9DB"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711" w:history="1">
            <w:r w:rsidRPr="00D00B2F">
              <w:rPr>
                <w:rStyle w:val="Hyperlink"/>
                <w:noProof/>
              </w:rPr>
              <w:t>2.5.7</w:t>
            </w:r>
            <w:r>
              <w:rPr>
                <w:rFonts w:asciiTheme="minorHAnsi" w:eastAsiaTheme="minorEastAsia" w:hAnsiTheme="minorHAnsi"/>
                <w:noProof/>
                <w:kern w:val="2"/>
                <w:sz w:val="24"/>
                <w:szCs w:val="24"/>
                <w:lang w:eastAsia="de-CH"/>
                <w14:ligatures w14:val="standardContextual"/>
              </w:rPr>
              <w:tab/>
            </w:r>
            <w:r w:rsidRPr="00D00B2F">
              <w:rPr>
                <w:rStyle w:val="Hyperlink"/>
                <w:noProof/>
              </w:rPr>
              <w:t>Implementierung des Kernfeatures A / B / C / D / …</w:t>
            </w:r>
            <w:r>
              <w:rPr>
                <w:noProof/>
                <w:webHidden/>
              </w:rPr>
              <w:tab/>
            </w:r>
            <w:r>
              <w:rPr>
                <w:noProof/>
                <w:webHidden/>
              </w:rPr>
              <w:fldChar w:fldCharType="begin"/>
            </w:r>
            <w:r>
              <w:rPr>
                <w:noProof/>
                <w:webHidden/>
              </w:rPr>
              <w:instrText xml:space="preserve"> PAGEREF _Toc223344711 \h </w:instrText>
            </w:r>
            <w:r>
              <w:rPr>
                <w:noProof/>
                <w:webHidden/>
              </w:rPr>
            </w:r>
            <w:r>
              <w:rPr>
                <w:noProof/>
                <w:webHidden/>
              </w:rPr>
              <w:fldChar w:fldCharType="separate"/>
            </w:r>
            <w:r>
              <w:rPr>
                <w:noProof/>
                <w:webHidden/>
              </w:rPr>
              <w:t>25</w:t>
            </w:r>
            <w:r>
              <w:rPr>
                <w:noProof/>
                <w:webHidden/>
              </w:rPr>
              <w:fldChar w:fldCharType="end"/>
            </w:r>
          </w:hyperlink>
        </w:p>
        <w:p w14:paraId="0C1BE476" w14:textId="4E0D13E8"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712" w:history="1">
            <w:r w:rsidRPr="00D00B2F">
              <w:rPr>
                <w:rStyle w:val="Hyperlink"/>
                <w:noProof/>
              </w:rPr>
              <w:t>2.5.8</w:t>
            </w:r>
            <w:r>
              <w:rPr>
                <w:rFonts w:asciiTheme="minorHAnsi" w:eastAsiaTheme="minorEastAsia" w:hAnsiTheme="minorHAnsi"/>
                <w:noProof/>
                <w:kern w:val="2"/>
                <w:sz w:val="24"/>
                <w:szCs w:val="24"/>
                <w:lang w:eastAsia="de-CH"/>
                <w14:ligatures w14:val="standardContextual"/>
              </w:rPr>
              <w:tab/>
            </w:r>
            <w:r w:rsidRPr="00D00B2F">
              <w:rPr>
                <w:rStyle w:val="Hyperlink"/>
                <w:noProof/>
              </w:rPr>
              <w:t>Vorbereitungen für den Upload / Live-Schaltung / Implementierung</w:t>
            </w:r>
            <w:r>
              <w:rPr>
                <w:noProof/>
                <w:webHidden/>
              </w:rPr>
              <w:tab/>
            </w:r>
            <w:r>
              <w:rPr>
                <w:noProof/>
                <w:webHidden/>
              </w:rPr>
              <w:fldChar w:fldCharType="begin"/>
            </w:r>
            <w:r>
              <w:rPr>
                <w:noProof/>
                <w:webHidden/>
              </w:rPr>
              <w:instrText xml:space="preserve"> PAGEREF _Toc223344712 \h </w:instrText>
            </w:r>
            <w:r>
              <w:rPr>
                <w:noProof/>
                <w:webHidden/>
              </w:rPr>
            </w:r>
            <w:r>
              <w:rPr>
                <w:noProof/>
                <w:webHidden/>
              </w:rPr>
              <w:fldChar w:fldCharType="separate"/>
            </w:r>
            <w:r>
              <w:rPr>
                <w:noProof/>
                <w:webHidden/>
              </w:rPr>
              <w:t>25</w:t>
            </w:r>
            <w:r>
              <w:rPr>
                <w:noProof/>
                <w:webHidden/>
              </w:rPr>
              <w:fldChar w:fldCharType="end"/>
            </w:r>
          </w:hyperlink>
        </w:p>
        <w:p w14:paraId="2518343F" w14:textId="2CA63F33" w:rsidR="001C387D" w:rsidRDefault="001C387D">
          <w:pPr>
            <w:pStyle w:val="Verzeichnis2"/>
            <w:tabs>
              <w:tab w:val="left" w:pos="1134"/>
            </w:tabs>
            <w:rPr>
              <w:rFonts w:asciiTheme="minorHAnsi" w:eastAsiaTheme="minorEastAsia" w:hAnsiTheme="minorHAnsi"/>
              <w:noProof/>
              <w:kern w:val="2"/>
              <w:sz w:val="24"/>
              <w:szCs w:val="24"/>
              <w:lang w:eastAsia="de-CH"/>
              <w14:ligatures w14:val="standardContextual"/>
            </w:rPr>
          </w:pPr>
          <w:hyperlink w:anchor="_Toc223344713" w:history="1">
            <w:r w:rsidRPr="00D00B2F">
              <w:rPr>
                <w:rStyle w:val="Hyperlink"/>
                <w:noProof/>
              </w:rPr>
              <w:t>2.6</w:t>
            </w:r>
            <w:r>
              <w:rPr>
                <w:rFonts w:asciiTheme="minorHAnsi" w:eastAsiaTheme="minorEastAsia" w:hAnsiTheme="minorHAnsi"/>
                <w:noProof/>
                <w:kern w:val="2"/>
                <w:sz w:val="24"/>
                <w:szCs w:val="24"/>
                <w:lang w:eastAsia="de-CH"/>
                <w14:ligatures w14:val="standardContextual"/>
              </w:rPr>
              <w:tab/>
            </w:r>
            <w:r w:rsidRPr="00D00B2F">
              <w:rPr>
                <w:rStyle w:val="Hyperlink"/>
                <w:noProof/>
              </w:rPr>
              <w:t>Kontrollieren</w:t>
            </w:r>
            <w:r>
              <w:rPr>
                <w:noProof/>
                <w:webHidden/>
              </w:rPr>
              <w:tab/>
            </w:r>
            <w:r>
              <w:rPr>
                <w:noProof/>
                <w:webHidden/>
              </w:rPr>
              <w:fldChar w:fldCharType="begin"/>
            </w:r>
            <w:r>
              <w:rPr>
                <w:noProof/>
                <w:webHidden/>
              </w:rPr>
              <w:instrText xml:space="preserve"> PAGEREF _Toc223344713 \h </w:instrText>
            </w:r>
            <w:r>
              <w:rPr>
                <w:noProof/>
                <w:webHidden/>
              </w:rPr>
            </w:r>
            <w:r>
              <w:rPr>
                <w:noProof/>
                <w:webHidden/>
              </w:rPr>
              <w:fldChar w:fldCharType="separate"/>
            </w:r>
            <w:r>
              <w:rPr>
                <w:noProof/>
                <w:webHidden/>
              </w:rPr>
              <w:t>26</w:t>
            </w:r>
            <w:r>
              <w:rPr>
                <w:noProof/>
                <w:webHidden/>
              </w:rPr>
              <w:fldChar w:fldCharType="end"/>
            </w:r>
          </w:hyperlink>
        </w:p>
        <w:p w14:paraId="2C992343" w14:textId="4368BD14"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714" w:history="1">
            <w:r w:rsidRPr="00D00B2F">
              <w:rPr>
                <w:rStyle w:val="Hyperlink"/>
                <w:noProof/>
              </w:rPr>
              <w:t>2.6.1</w:t>
            </w:r>
            <w:r>
              <w:rPr>
                <w:rFonts w:asciiTheme="minorHAnsi" w:eastAsiaTheme="minorEastAsia" w:hAnsiTheme="minorHAnsi"/>
                <w:noProof/>
                <w:kern w:val="2"/>
                <w:sz w:val="24"/>
                <w:szCs w:val="24"/>
                <w:lang w:eastAsia="de-CH"/>
                <w14:ligatures w14:val="standardContextual"/>
              </w:rPr>
              <w:tab/>
            </w:r>
            <w:r w:rsidRPr="00D00B2F">
              <w:rPr>
                <w:rStyle w:val="Hyperlink"/>
                <w:noProof/>
              </w:rPr>
              <w:t>Beschreibung der Randbedingungen / Testanlage (Umfeld)</w:t>
            </w:r>
            <w:r>
              <w:rPr>
                <w:noProof/>
                <w:webHidden/>
              </w:rPr>
              <w:tab/>
            </w:r>
            <w:r>
              <w:rPr>
                <w:noProof/>
                <w:webHidden/>
              </w:rPr>
              <w:fldChar w:fldCharType="begin"/>
            </w:r>
            <w:r>
              <w:rPr>
                <w:noProof/>
                <w:webHidden/>
              </w:rPr>
              <w:instrText xml:space="preserve"> PAGEREF _Toc223344714 \h </w:instrText>
            </w:r>
            <w:r>
              <w:rPr>
                <w:noProof/>
                <w:webHidden/>
              </w:rPr>
            </w:r>
            <w:r>
              <w:rPr>
                <w:noProof/>
                <w:webHidden/>
              </w:rPr>
              <w:fldChar w:fldCharType="separate"/>
            </w:r>
            <w:r>
              <w:rPr>
                <w:noProof/>
                <w:webHidden/>
              </w:rPr>
              <w:t>26</w:t>
            </w:r>
            <w:r>
              <w:rPr>
                <w:noProof/>
                <w:webHidden/>
              </w:rPr>
              <w:fldChar w:fldCharType="end"/>
            </w:r>
          </w:hyperlink>
        </w:p>
        <w:p w14:paraId="09EA9B08" w14:textId="0C2D55B3"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715" w:history="1">
            <w:r w:rsidRPr="00D00B2F">
              <w:rPr>
                <w:rStyle w:val="Hyperlink"/>
                <w:noProof/>
              </w:rPr>
              <w:t>2.6.2</w:t>
            </w:r>
            <w:r>
              <w:rPr>
                <w:rFonts w:asciiTheme="minorHAnsi" w:eastAsiaTheme="minorEastAsia" w:hAnsiTheme="minorHAnsi"/>
                <w:noProof/>
                <w:kern w:val="2"/>
                <w:sz w:val="24"/>
                <w:szCs w:val="24"/>
                <w:lang w:eastAsia="de-CH"/>
                <w14:ligatures w14:val="standardContextual"/>
              </w:rPr>
              <w:tab/>
            </w:r>
            <w:r w:rsidRPr="00D00B2F">
              <w:rPr>
                <w:rStyle w:val="Hyperlink"/>
                <w:noProof/>
              </w:rPr>
              <w:t>Testprotokoll</w:t>
            </w:r>
            <w:r>
              <w:rPr>
                <w:noProof/>
                <w:webHidden/>
              </w:rPr>
              <w:tab/>
            </w:r>
            <w:r>
              <w:rPr>
                <w:noProof/>
                <w:webHidden/>
              </w:rPr>
              <w:fldChar w:fldCharType="begin"/>
            </w:r>
            <w:r>
              <w:rPr>
                <w:noProof/>
                <w:webHidden/>
              </w:rPr>
              <w:instrText xml:space="preserve"> PAGEREF _Toc223344715 \h </w:instrText>
            </w:r>
            <w:r>
              <w:rPr>
                <w:noProof/>
                <w:webHidden/>
              </w:rPr>
            </w:r>
            <w:r>
              <w:rPr>
                <w:noProof/>
                <w:webHidden/>
              </w:rPr>
              <w:fldChar w:fldCharType="separate"/>
            </w:r>
            <w:r>
              <w:rPr>
                <w:noProof/>
                <w:webHidden/>
              </w:rPr>
              <w:t>26</w:t>
            </w:r>
            <w:r>
              <w:rPr>
                <w:noProof/>
                <w:webHidden/>
              </w:rPr>
              <w:fldChar w:fldCharType="end"/>
            </w:r>
          </w:hyperlink>
        </w:p>
        <w:p w14:paraId="084A45A5" w14:textId="4AC3B9FF"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716" w:history="1">
            <w:r w:rsidRPr="00D00B2F">
              <w:rPr>
                <w:rStyle w:val="Hyperlink"/>
                <w:noProof/>
              </w:rPr>
              <w:t>2.6.3</w:t>
            </w:r>
            <w:r>
              <w:rPr>
                <w:rFonts w:asciiTheme="minorHAnsi" w:eastAsiaTheme="minorEastAsia" w:hAnsiTheme="minorHAnsi"/>
                <w:noProof/>
                <w:kern w:val="2"/>
                <w:sz w:val="24"/>
                <w:szCs w:val="24"/>
                <w:lang w:eastAsia="de-CH"/>
                <w14:ligatures w14:val="standardContextual"/>
              </w:rPr>
              <w:tab/>
            </w:r>
            <w:r w:rsidRPr="00D00B2F">
              <w:rPr>
                <w:rStyle w:val="Hyperlink"/>
                <w:noProof/>
              </w:rPr>
              <w:t>Bugfixing</w:t>
            </w:r>
            <w:r>
              <w:rPr>
                <w:noProof/>
                <w:webHidden/>
              </w:rPr>
              <w:tab/>
            </w:r>
            <w:r>
              <w:rPr>
                <w:noProof/>
                <w:webHidden/>
              </w:rPr>
              <w:fldChar w:fldCharType="begin"/>
            </w:r>
            <w:r>
              <w:rPr>
                <w:noProof/>
                <w:webHidden/>
              </w:rPr>
              <w:instrText xml:space="preserve"> PAGEREF _Toc223344716 \h </w:instrText>
            </w:r>
            <w:r>
              <w:rPr>
                <w:noProof/>
                <w:webHidden/>
              </w:rPr>
            </w:r>
            <w:r>
              <w:rPr>
                <w:noProof/>
                <w:webHidden/>
              </w:rPr>
              <w:fldChar w:fldCharType="separate"/>
            </w:r>
            <w:r>
              <w:rPr>
                <w:noProof/>
                <w:webHidden/>
              </w:rPr>
              <w:t>26</w:t>
            </w:r>
            <w:r>
              <w:rPr>
                <w:noProof/>
                <w:webHidden/>
              </w:rPr>
              <w:fldChar w:fldCharType="end"/>
            </w:r>
          </w:hyperlink>
        </w:p>
        <w:p w14:paraId="245E8636" w14:textId="4DD10E06" w:rsidR="001C387D" w:rsidRDefault="001C387D">
          <w:pPr>
            <w:pStyle w:val="Verzeichnis2"/>
            <w:tabs>
              <w:tab w:val="left" w:pos="1134"/>
            </w:tabs>
            <w:rPr>
              <w:rFonts w:asciiTheme="minorHAnsi" w:eastAsiaTheme="minorEastAsia" w:hAnsiTheme="minorHAnsi"/>
              <w:noProof/>
              <w:kern w:val="2"/>
              <w:sz w:val="24"/>
              <w:szCs w:val="24"/>
              <w:lang w:eastAsia="de-CH"/>
              <w14:ligatures w14:val="standardContextual"/>
            </w:rPr>
          </w:pPr>
          <w:hyperlink w:anchor="_Toc223344717" w:history="1">
            <w:r w:rsidRPr="00D00B2F">
              <w:rPr>
                <w:rStyle w:val="Hyperlink"/>
                <w:noProof/>
              </w:rPr>
              <w:t>2.7</w:t>
            </w:r>
            <w:r>
              <w:rPr>
                <w:rFonts w:asciiTheme="minorHAnsi" w:eastAsiaTheme="minorEastAsia" w:hAnsiTheme="minorHAnsi"/>
                <w:noProof/>
                <w:kern w:val="2"/>
                <w:sz w:val="24"/>
                <w:szCs w:val="24"/>
                <w:lang w:eastAsia="de-CH"/>
                <w14:ligatures w14:val="standardContextual"/>
              </w:rPr>
              <w:tab/>
            </w:r>
            <w:r w:rsidRPr="00D00B2F">
              <w:rPr>
                <w:rStyle w:val="Hyperlink"/>
                <w:noProof/>
              </w:rPr>
              <w:t>Auswerten</w:t>
            </w:r>
            <w:r>
              <w:rPr>
                <w:noProof/>
                <w:webHidden/>
              </w:rPr>
              <w:tab/>
            </w:r>
            <w:r>
              <w:rPr>
                <w:noProof/>
                <w:webHidden/>
              </w:rPr>
              <w:fldChar w:fldCharType="begin"/>
            </w:r>
            <w:r>
              <w:rPr>
                <w:noProof/>
                <w:webHidden/>
              </w:rPr>
              <w:instrText xml:space="preserve"> PAGEREF _Toc223344717 \h </w:instrText>
            </w:r>
            <w:r>
              <w:rPr>
                <w:noProof/>
                <w:webHidden/>
              </w:rPr>
            </w:r>
            <w:r>
              <w:rPr>
                <w:noProof/>
                <w:webHidden/>
              </w:rPr>
              <w:fldChar w:fldCharType="separate"/>
            </w:r>
            <w:r>
              <w:rPr>
                <w:noProof/>
                <w:webHidden/>
              </w:rPr>
              <w:t>27</w:t>
            </w:r>
            <w:r>
              <w:rPr>
                <w:noProof/>
                <w:webHidden/>
              </w:rPr>
              <w:fldChar w:fldCharType="end"/>
            </w:r>
          </w:hyperlink>
        </w:p>
        <w:p w14:paraId="594F9318" w14:textId="5B991467"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718" w:history="1">
            <w:r w:rsidRPr="00D00B2F">
              <w:rPr>
                <w:rStyle w:val="Hyperlink"/>
                <w:noProof/>
              </w:rPr>
              <w:t>2.7.1</w:t>
            </w:r>
            <w:r>
              <w:rPr>
                <w:rFonts w:asciiTheme="minorHAnsi" w:eastAsiaTheme="minorEastAsia" w:hAnsiTheme="minorHAnsi"/>
                <w:noProof/>
                <w:kern w:val="2"/>
                <w:sz w:val="24"/>
                <w:szCs w:val="24"/>
                <w:lang w:eastAsia="de-CH"/>
                <w14:ligatures w14:val="standardContextual"/>
              </w:rPr>
              <w:tab/>
            </w:r>
            <w:r w:rsidRPr="00D00B2F">
              <w:rPr>
                <w:rStyle w:val="Hyperlink"/>
                <w:noProof/>
              </w:rPr>
              <w:t>Reflexion der Vorgehensweise</w:t>
            </w:r>
            <w:r>
              <w:rPr>
                <w:noProof/>
                <w:webHidden/>
              </w:rPr>
              <w:tab/>
            </w:r>
            <w:r>
              <w:rPr>
                <w:noProof/>
                <w:webHidden/>
              </w:rPr>
              <w:fldChar w:fldCharType="begin"/>
            </w:r>
            <w:r>
              <w:rPr>
                <w:noProof/>
                <w:webHidden/>
              </w:rPr>
              <w:instrText xml:space="preserve"> PAGEREF _Toc223344718 \h </w:instrText>
            </w:r>
            <w:r>
              <w:rPr>
                <w:noProof/>
                <w:webHidden/>
              </w:rPr>
            </w:r>
            <w:r>
              <w:rPr>
                <w:noProof/>
                <w:webHidden/>
              </w:rPr>
              <w:fldChar w:fldCharType="separate"/>
            </w:r>
            <w:r>
              <w:rPr>
                <w:noProof/>
                <w:webHidden/>
              </w:rPr>
              <w:t>27</w:t>
            </w:r>
            <w:r>
              <w:rPr>
                <w:noProof/>
                <w:webHidden/>
              </w:rPr>
              <w:fldChar w:fldCharType="end"/>
            </w:r>
          </w:hyperlink>
        </w:p>
        <w:p w14:paraId="5CCAD283" w14:textId="028F69FF"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719" w:history="1">
            <w:r w:rsidRPr="00D00B2F">
              <w:rPr>
                <w:rStyle w:val="Hyperlink"/>
                <w:noProof/>
              </w:rPr>
              <w:t>2.7.2</w:t>
            </w:r>
            <w:r>
              <w:rPr>
                <w:rFonts w:asciiTheme="minorHAnsi" w:eastAsiaTheme="minorEastAsia" w:hAnsiTheme="minorHAnsi"/>
                <w:noProof/>
                <w:kern w:val="2"/>
                <w:sz w:val="24"/>
                <w:szCs w:val="24"/>
                <w:lang w:eastAsia="de-CH"/>
                <w14:ligatures w14:val="standardContextual"/>
              </w:rPr>
              <w:tab/>
            </w:r>
            <w:r w:rsidRPr="00D00B2F">
              <w:rPr>
                <w:rStyle w:val="Hyperlink"/>
                <w:noProof/>
              </w:rPr>
              <w:t>Bewertung des Produktes</w:t>
            </w:r>
            <w:r>
              <w:rPr>
                <w:noProof/>
                <w:webHidden/>
              </w:rPr>
              <w:tab/>
            </w:r>
            <w:r>
              <w:rPr>
                <w:noProof/>
                <w:webHidden/>
              </w:rPr>
              <w:fldChar w:fldCharType="begin"/>
            </w:r>
            <w:r>
              <w:rPr>
                <w:noProof/>
                <w:webHidden/>
              </w:rPr>
              <w:instrText xml:space="preserve"> PAGEREF _Toc223344719 \h </w:instrText>
            </w:r>
            <w:r>
              <w:rPr>
                <w:noProof/>
                <w:webHidden/>
              </w:rPr>
            </w:r>
            <w:r>
              <w:rPr>
                <w:noProof/>
                <w:webHidden/>
              </w:rPr>
              <w:fldChar w:fldCharType="separate"/>
            </w:r>
            <w:r>
              <w:rPr>
                <w:noProof/>
                <w:webHidden/>
              </w:rPr>
              <w:t>27</w:t>
            </w:r>
            <w:r>
              <w:rPr>
                <w:noProof/>
                <w:webHidden/>
              </w:rPr>
              <w:fldChar w:fldCharType="end"/>
            </w:r>
          </w:hyperlink>
        </w:p>
        <w:p w14:paraId="6BFAE0C6" w14:textId="461CD531"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720" w:history="1">
            <w:r w:rsidRPr="00D00B2F">
              <w:rPr>
                <w:rStyle w:val="Hyperlink"/>
                <w:noProof/>
              </w:rPr>
              <w:t>2.7.3</w:t>
            </w:r>
            <w:r>
              <w:rPr>
                <w:rFonts w:asciiTheme="minorHAnsi" w:eastAsiaTheme="minorEastAsia" w:hAnsiTheme="minorHAnsi"/>
                <w:noProof/>
                <w:kern w:val="2"/>
                <w:sz w:val="24"/>
                <w:szCs w:val="24"/>
                <w:lang w:eastAsia="de-CH"/>
                <w14:ligatures w14:val="standardContextual"/>
              </w:rPr>
              <w:tab/>
            </w:r>
            <w:r w:rsidRPr="00D00B2F">
              <w:rPr>
                <w:rStyle w:val="Hyperlink"/>
                <w:noProof/>
              </w:rPr>
              <w:t>Abweichungen zum Zeitplan</w:t>
            </w:r>
            <w:r>
              <w:rPr>
                <w:noProof/>
                <w:webHidden/>
              </w:rPr>
              <w:tab/>
            </w:r>
            <w:r>
              <w:rPr>
                <w:noProof/>
                <w:webHidden/>
              </w:rPr>
              <w:fldChar w:fldCharType="begin"/>
            </w:r>
            <w:r>
              <w:rPr>
                <w:noProof/>
                <w:webHidden/>
              </w:rPr>
              <w:instrText xml:space="preserve"> PAGEREF _Toc223344720 \h </w:instrText>
            </w:r>
            <w:r>
              <w:rPr>
                <w:noProof/>
                <w:webHidden/>
              </w:rPr>
            </w:r>
            <w:r>
              <w:rPr>
                <w:noProof/>
                <w:webHidden/>
              </w:rPr>
              <w:fldChar w:fldCharType="separate"/>
            </w:r>
            <w:r>
              <w:rPr>
                <w:noProof/>
                <w:webHidden/>
              </w:rPr>
              <w:t>27</w:t>
            </w:r>
            <w:r>
              <w:rPr>
                <w:noProof/>
                <w:webHidden/>
              </w:rPr>
              <w:fldChar w:fldCharType="end"/>
            </w:r>
          </w:hyperlink>
        </w:p>
        <w:p w14:paraId="128E0F6F" w14:textId="313B1409"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721" w:history="1">
            <w:r w:rsidRPr="00D00B2F">
              <w:rPr>
                <w:rStyle w:val="Hyperlink"/>
                <w:noProof/>
              </w:rPr>
              <w:t>2.7.4</w:t>
            </w:r>
            <w:r>
              <w:rPr>
                <w:rFonts w:asciiTheme="minorHAnsi" w:eastAsiaTheme="minorEastAsia" w:hAnsiTheme="minorHAnsi"/>
                <w:noProof/>
                <w:kern w:val="2"/>
                <w:sz w:val="24"/>
                <w:szCs w:val="24"/>
                <w:lang w:eastAsia="de-CH"/>
                <w14:ligatures w14:val="standardContextual"/>
              </w:rPr>
              <w:tab/>
            </w:r>
            <w:r w:rsidRPr="00D00B2F">
              <w:rPr>
                <w:rStyle w:val="Hyperlink"/>
                <w:noProof/>
              </w:rPr>
              <w:t>Persönliches Schlusswort und Bilanz</w:t>
            </w:r>
            <w:r>
              <w:rPr>
                <w:noProof/>
                <w:webHidden/>
              </w:rPr>
              <w:tab/>
            </w:r>
            <w:r>
              <w:rPr>
                <w:noProof/>
                <w:webHidden/>
              </w:rPr>
              <w:fldChar w:fldCharType="begin"/>
            </w:r>
            <w:r>
              <w:rPr>
                <w:noProof/>
                <w:webHidden/>
              </w:rPr>
              <w:instrText xml:space="preserve"> PAGEREF _Toc223344721 \h </w:instrText>
            </w:r>
            <w:r>
              <w:rPr>
                <w:noProof/>
                <w:webHidden/>
              </w:rPr>
            </w:r>
            <w:r>
              <w:rPr>
                <w:noProof/>
                <w:webHidden/>
              </w:rPr>
              <w:fldChar w:fldCharType="separate"/>
            </w:r>
            <w:r>
              <w:rPr>
                <w:noProof/>
                <w:webHidden/>
              </w:rPr>
              <w:t>27</w:t>
            </w:r>
            <w:r>
              <w:rPr>
                <w:noProof/>
                <w:webHidden/>
              </w:rPr>
              <w:fldChar w:fldCharType="end"/>
            </w:r>
          </w:hyperlink>
        </w:p>
        <w:p w14:paraId="6EF2C068" w14:textId="3BBBA14D" w:rsidR="001C387D" w:rsidRDefault="001C387D">
          <w:pPr>
            <w:pStyle w:val="Verzeichnis2"/>
            <w:tabs>
              <w:tab w:val="left" w:pos="1134"/>
            </w:tabs>
            <w:rPr>
              <w:rFonts w:asciiTheme="minorHAnsi" w:eastAsiaTheme="minorEastAsia" w:hAnsiTheme="minorHAnsi"/>
              <w:noProof/>
              <w:kern w:val="2"/>
              <w:sz w:val="24"/>
              <w:szCs w:val="24"/>
              <w:lang w:eastAsia="de-CH"/>
              <w14:ligatures w14:val="standardContextual"/>
            </w:rPr>
          </w:pPr>
          <w:hyperlink w:anchor="_Toc223344722" w:history="1">
            <w:r w:rsidRPr="00D00B2F">
              <w:rPr>
                <w:rStyle w:val="Hyperlink"/>
                <w:noProof/>
              </w:rPr>
              <w:t>2.8</w:t>
            </w:r>
            <w:r>
              <w:rPr>
                <w:rFonts w:asciiTheme="minorHAnsi" w:eastAsiaTheme="minorEastAsia" w:hAnsiTheme="minorHAnsi"/>
                <w:noProof/>
                <w:kern w:val="2"/>
                <w:sz w:val="24"/>
                <w:szCs w:val="24"/>
                <w:lang w:eastAsia="de-CH"/>
                <w14:ligatures w14:val="standardContextual"/>
              </w:rPr>
              <w:tab/>
            </w:r>
            <w:r w:rsidRPr="00D00B2F">
              <w:rPr>
                <w:rStyle w:val="Hyperlink"/>
                <w:noProof/>
              </w:rPr>
              <w:t>Glossar</w:t>
            </w:r>
            <w:r>
              <w:rPr>
                <w:noProof/>
                <w:webHidden/>
              </w:rPr>
              <w:tab/>
            </w:r>
            <w:r>
              <w:rPr>
                <w:noProof/>
                <w:webHidden/>
              </w:rPr>
              <w:fldChar w:fldCharType="begin"/>
            </w:r>
            <w:r>
              <w:rPr>
                <w:noProof/>
                <w:webHidden/>
              </w:rPr>
              <w:instrText xml:space="preserve"> PAGEREF _Toc223344722 \h </w:instrText>
            </w:r>
            <w:r>
              <w:rPr>
                <w:noProof/>
                <w:webHidden/>
              </w:rPr>
            </w:r>
            <w:r>
              <w:rPr>
                <w:noProof/>
                <w:webHidden/>
              </w:rPr>
              <w:fldChar w:fldCharType="separate"/>
            </w:r>
            <w:r>
              <w:rPr>
                <w:noProof/>
                <w:webHidden/>
              </w:rPr>
              <w:t>28</w:t>
            </w:r>
            <w:r>
              <w:rPr>
                <w:noProof/>
                <w:webHidden/>
              </w:rPr>
              <w:fldChar w:fldCharType="end"/>
            </w:r>
          </w:hyperlink>
        </w:p>
        <w:p w14:paraId="71CC40A0" w14:textId="1D137B4C" w:rsidR="001C387D" w:rsidRDefault="001C387D">
          <w:pPr>
            <w:pStyle w:val="Verzeichnis2"/>
            <w:tabs>
              <w:tab w:val="left" w:pos="1134"/>
            </w:tabs>
            <w:rPr>
              <w:rFonts w:asciiTheme="minorHAnsi" w:eastAsiaTheme="minorEastAsia" w:hAnsiTheme="minorHAnsi"/>
              <w:noProof/>
              <w:kern w:val="2"/>
              <w:sz w:val="24"/>
              <w:szCs w:val="24"/>
              <w:lang w:eastAsia="de-CH"/>
              <w14:ligatures w14:val="standardContextual"/>
            </w:rPr>
          </w:pPr>
          <w:hyperlink w:anchor="_Toc223344723" w:history="1">
            <w:r w:rsidRPr="00D00B2F">
              <w:rPr>
                <w:rStyle w:val="Hyperlink"/>
                <w:noProof/>
              </w:rPr>
              <w:t>2.9</w:t>
            </w:r>
            <w:r>
              <w:rPr>
                <w:rFonts w:asciiTheme="minorHAnsi" w:eastAsiaTheme="minorEastAsia" w:hAnsiTheme="minorHAnsi"/>
                <w:noProof/>
                <w:kern w:val="2"/>
                <w:sz w:val="24"/>
                <w:szCs w:val="24"/>
                <w:lang w:eastAsia="de-CH"/>
                <w14:ligatures w14:val="standardContextual"/>
              </w:rPr>
              <w:tab/>
            </w:r>
            <w:r w:rsidRPr="00D00B2F">
              <w:rPr>
                <w:rStyle w:val="Hyperlink"/>
                <w:noProof/>
              </w:rPr>
              <w:t>Quellenverzeichnis</w:t>
            </w:r>
            <w:r>
              <w:rPr>
                <w:noProof/>
                <w:webHidden/>
              </w:rPr>
              <w:tab/>
            </w:r>
            <w:r>
              <w:rPr>
                <w:noProof/>
                <w:webHidden/>
              </w:rPr>
              <w:fldChar w:fldCharType="begin"/>
            </w:r>
            <w:r>
              <w:rPr>
                <w:noProof/>
                <w:webHidden/>
              </w:rPr>
              <w:instrText xml:space="preserve"> PAGEREF _Toc223344723 \h </w:instrText>
            </w:r>
            <w:r>
              <w:rPr>
                <w:noProof/>
                <w:webHidden/>
              </w:rPr>
            </w:r>
            <w:r>
              <w:rPr>
                <w:noProof/>
                <w:webHidden/>
              </w:rPr>
              <w:fldChar w:fldCharType="separate"/>
            </w:r>
            <w:r>
              <w:rPr>
                <w:noProof/>
                <w:webHidden/>
              </w:rPr>
              <w:t>29</w:t>
            </w:r>
            <w:r>
              <w:rPr>
                <w:noProof/>
                <w:webHidden/>
              </w:rPr>
              <w:fldChar w:fldCharType="end"/>
            </w:r>
          </w:hyperlink>
        </w:p>
        <w:p w14:paraId="43D83B3A" w14:textId="037FD2B5" w:rsidR="001C387D" w:rsidRDefault="001C387D">
          <w:pPr>
            <w:pStyle w:val="Verzeichnis1"/>
            <w:rPr>
              <w:rFonts w:asciiTheme="minorHAnsi" w:eastAsiaTheme="minorEastAsia" w:hAnsiTheme="minorHAnsi"/>
              <w:noProof/>
              <w:kern w:val="2"/>
              <w:sz w:val="24"/>
              <w:szCs w:val="24"/>
              <w:lang w:eastAsia="de-CH"/>
              <w14:ligatures w14:val="standardContextual"/>
            </w:rPr>
          </w:pPr>
          <w:hyperlink w:anchor="_Toc223344724" w:history="1">
            <w:r w:rsidRPr="00D00B2F">
              <w:rPr>
                <w:rStyle w:val="Hyperlink"/>
                <w:noProof/>
              </w:rPr>
              <w:t>3.</w:t>
            </w:r>
            <w:r>
              <w:rPr>
                <w:rFonts w:asciiTheme="minorHAnsi" w:eastAsiaTheme="minorEastAsia" w:hAnsiTheme="minorHAnsi"/>
                <w:noProof/>
                <w:kern w:val="2"/>
                <w:sz w:val="24"/>
                <w:szCs w:val="24"/>
                <w:lang w:eastAsia="de-CH"/>
                <w14:ligatures w14:val="standardContextual"/>
              </w:rPr>
              <w:tab/>
            </w:r>
            <w:r w:rsidRPr="00D00B2F">
              <w:rPr>
                <w:rStyle w:val="Hyperlink"/>
                <w:noProof/>
              </w:rPr>
              <w:t>Anhang</w:t>
            </w:r>
            <w:r>
              <w:rPr>
                <w:noProof/>
                <w:webHidden/>
              </w:rPr>
              <w:tab/>
            </w:r>
            <w:r>
              <w:rPr>
                <w:noProof/>
                <w:webHidden/>
              </w:rPr>
              <w:fldChar w:fldCharType="begin"/>
            </w:r>
            <w:r>
              <w:rPr>
                <w:noProof/>
                <w:webHidden/>
              </w:rPr>
              <w:instrText xml:space="preserve"> PAGEREF _Toc223344724 \h </w:instrText>
            </w:r>
            <w:r>
              <w:rPr>
                <w:noProof/>
                <w:webHidden/>
              </w:rPr>
            </w:r>
            <w:r>
              <w:rPr>
                <w:noProof/>
                <w:webHidden/>
              </w:rPr>
              <w:fldChar w:fldCharType="separate"/>
            </w:r>
            <w:r>
              <w:rPr>
                <w:noProof/>
                <w:webHidden/>
              </w:rPr>
              <w:t>30</w:t>
            </w:r>
            <w:r>
              <w:rPr>
                <w:noProof/>
                <w:webHidden/>
              </w:rPr>
              <w:fldChar w:fldCharType="end"/>
            </w:r>
          </w:hyperlink>
        </w:p>
        <w:p w14:paraId="5964F8B6" w14:textId="2EBDC12A" w:rsidR="001C387D" w:rsidRDefault="001C387D">
          <w:pPr>
            <w:pStyle w:val="Verzeichnis2"/>
            <w:tabs>
              <w:tab w:val="left" w:pos="1134"/>
            </w:tabs>
            <w:rPr>
              <w:rFonts w:asciiTheme="minorHAnsi" w:eastAsiaTheme="minorEastAsia" w:hAnsiTheme="minorHAnsi"/>
              <w:noProof/>
              <w:kern w:val="2"/>
              <w:sz w:val="24"/>
              <w:szCs w:val="24"/>
              <w:lang w:eastAsia="de-CH"/>
              <w14:ligatures w14:val="standardContextual"/>
            </w:rPr>
          </w:pPr>
          <w:hyperlink w:anchor="_Toc223344725" w:history="1">
            <w:r w:rsidRPr="00D00B2F">
              <w:rPr>
                <w:rStyle w:val="Hyperlink"/>
                <w:noProof/>
              </w:rPr>
              <w:t>3.1</w:t>
            </w:r>
            <w:r>
              <w:rPr>
                <w:rFonts w:asciiTheme="minorHAnsi" w:eastAsiaTheme="minorEastAsia" w:hAnsiTheme="minorHAnsi"/>
                <w:noProof/>
                <w:kern w:val="2"/>
                <w:sz w:val="24"/>
                <w:szCs w:val="24"/>
                <w:lang w:eastAsia="de-CH"/>
                <w14:ligatures w14:val="standardContextual"/>
              </w:rPr>
              <w:tab/>
            </w:r>
            <w:r w:rsidRPr="00D00B2F">
              <w:rPr>
                <w:rStyle w:val="Hyperlink"/>
                <w:noProof/>
              </w:rPr>
              <w:t>Git-Commit-History</w:t>
            </w:r>
            <w:r>
              <w:rPr>
                <w:noProof/>
                <w:webHidden/>
              </w:rPr>
              <w:tab/>
            </w:r>
            <w:r>
              <w:rPr>
                <w:noProof/>
                <w:webHidden/>
              </w:rPr>
              <w:fldChar w:fldCharType="begin"/>
            </w:r>
            <w:r>
              <w:rPr>
                <w:noProof/>
                <w:webHidden/>
              </w:rPr>
              <w:instrText xml:space="preserve"> PAGEREF _Toc223344725 \h </w:instrText>
            </w:r>
            <w:r>
              <w:rPr>
                <w:noProof/>
                <w:webHidden/>
              </w:rPr>
            </w:r>
            <w:r>
              <w:rPr>
                <w:noProof/>
                <w:webHidden/>
              </w:rPr>
              <w:fldChar w:fldCharType="separate"/>
            </w:r>
            <w:r>
              <w:rPr>
                <w:noProof/>
                <w:webHidden/>
              </w:rPr>
              <w:t>30</w:t>
            </w:r>
            <w:r>
              <w:rPr>
                <w:noProof/>
                <w:webHidden/>
              </w:rPr>
              <w:fldChar w:fldCharType="end"/>
            </w:r>
          </w:hyperlink>
        </w:p>
        <w:p w14:paraId="11A63364" w14:textId="1180F051" w:rsidR="001C387D" w:rsidRDefault="001C387D">
          <w:pPr>
            <w:pStyle w:val="Verzeichnis2"/>
            <w:tabs>
              <w:tab w:val="left" w:pos="1134"/>
            </w:tabs>
            <w:rPr>
              <w:rFonts w:asciiTheme="minorHAnsi" w:eastAsiaTheme="minorEastAsia" w:hAnsiTheme="minorHAnsi"/>
              <w:noProof/>
              <w:kern w:val="2"/>
              <w:sz w:val="24"/>
              <w:szCs w:val="24"/>
              <w:lang w:eastAsia="de-CH"/>
              <w14:ligatures w14:val="standardContextual"/>
            </w:rPr>
          </w:pPr>
          <w:hyperlink w:anchor="_Toc223344726" w:history="1">
            <w:r w:rsidRPr="00D00B2F">
              <w:rPr>
                <w:rStyle w:val="Hyperlink"/>
                <w:noProof/>
              </w:rPr>
              <w:t>3.2</w:t>
            </w:r>
            <w:r>
              <w:rPr>
                <w:rFonts w:asciiTheme="minorHAnsi" w:eastAsiaTheme="minorEastAsia" w:hAnsiTheme="minorHAnsi"/>
                <w:noProof/>
                <w:kern w:val="2"/>
                <w:sz w:val="24"/>
                <w:szCs w:val="24"/>
                <w:lang w:eastAsia="de-CH"/>
                <w14:ligatures w14:val="standardContextual"/>
              </w:rPr>
              <w:tab/>
            </w:r>
            <w:r w:rsidRPr="00D00B2F">
              <w:rPr>
                <w:rStyle w:val="Hyperlink"/>
                <w:noProof/>
              </w:rPr>
              <w:t>Projektjournal</w:t>
            </w:r>
            <w:r>
              <w:rPr>
                <w:noProof/>
                <w:webHidden/>
              </w:rPr>
              <w:tab/>
            </w:r>
            <w:r>
              <w:rPr>
                <w:noProof/>
                <w:webHidden/>
              </w:rPr>
              <w:fldChar w:fldCharType="begin"/>
            </w:r>
            <w:r>
              <w:rPr>
                <w:noProof/>
                <w:webHidden/>
              </w:rPr>
              <w:instrText xml:space="preserve"> PAGEREF _Toc223344726 \h </w:instrText>
            </w:r>
            <w:r>
              <w:rPr>
                <w:noProof/>
                <w:webHidden/>
              </w:rPr>
            </w:r>
            <w:r>
              <w:rPr>
                <w:noProof/>
                <w:webHidden/>
              </w:rPr>
              <w:fldChar w:fldCharType="separate"/>
            </w:r>
            <w:r>
              <w:rPr>
                <w:noProof/>
                <w:webHidden/>
              </w:rPr>
              <w:t>31</w:t>
            </w:r>
            <w:r>
              <w:rPr>
                <w:noProof/>
                <w:webHidden/>
              </w:rPr>
              <w:fldChar w:fldCharType="end"/>
            </w:r>
          </w:hyperlink>
        </w:p>
        <w:p w14:paraId="300E2B91" w14:textId="25E3955F" w:rsidR="001C387D" w:rsidRDefault="001C387D">
          <w:pPr>
            <w:pStyle w:val="Verzeichnis2"/>
            <w:tabs>
              <w:tab w:val="left" w:pos="1134"/>
            </w:tabs>
            <w:rPr>
              <w:rFonts w:asciiTheme="minorHAnsi" w:eastAsiaTheme="minorEastAsia" w:hAnsiTheme="minorHAnsi"/>
              <w:noProof/>
              <w:kern w:val="2"/>
              <w:sz w:val="24"/>
              <w:szCs w:val="24"/>
              <w:lang w:eastAsia="de-CH"/>
              <w14:ligatures w14:val="standardContextual"/>
            </w:rPr>
          </w:pPr>
          <w:hyperlink w:anchor="_Toc223344727" w:history="1">
            <w:r w:rsidRPr="00D00B2F">
              <w:rPr>
                <w:rStyle w:val="Hyperlink"/>
                <w:noProof/>
              </w:rPr>
              <w:t>3.3</w:t>
            </w:r>
            <w:r>
              <w:rPr>
                <w:rFonts w:asciiTheme="minorHAnsi" w:eastAsiaTheme="minorEastAsia" w:hAnsiTheme="minorHAnsi"/>
                <w:noProof/>
                <w:kern w:val="2"/>
                <w:sz w:val="24"/>
                <w:szCs w:val="24"/>
                <w:lang w:eastAsia="de-CH"/>
                <w14:ligatures w14:val="standardContextual"/>
              </w:rPr>
              <w:tab/>
            </w:r>
            <w:r w:rsidRPr="00D00B2F">
              <w:rPr>
                <w:rStyle w:val="Hyperlink"/>
                <w:noProof/>
              </w:rPr>
              <w:t>Erster Expertenbesuch</w:t>
            </w:r>
            <w:r>
              <w:rPr>
                <w:noProof/>
                <w:webHidden/>
              </w:rPr>
              <w:tab/>
            </w:r>
            <w:r>
              <w:rPr>
                <w:noProof/>
                <w:webHidden/>
              </w:rPr>
              <w:fldChar w:fldCharType="begin"/>
            </w:r>
            <w:r>
              <w:rPr>
                <w:noProof/>
                <w:webHidden/>
              </w:rPr>
              <w:instrText xml:space="preserve"> PAGEREF _Toc223344727 \h </w:instrText>
            </w:r>
            <w:r>
              <w:rPr>
                <w:noProof/>
                <w:webHidden/>
              </w:rPr>
            </w:r>
            <w:r>
              <w:rPr>
                <w:noProof/>
                <w:webHidden/>
              </w:rPr>
              <w:fldChar w:fldCharType="separate"/>
            </w:r>
            <w:r>
              <w:rPr>
                <w:noProof/>
                <w:webHidden/>
              </w:rPr>
              <w:t>32</w:t>
            </w:r>
            <w:r>
              <w:rPr>
                <w:noProof/>
                <w:webHidden/>
              </w:rPr>
              <w:fldChar w:fldCharType="end"/>
            </w:r>
          </w:hyperlink>
        </w:p>
        <w:p w14:paraId="2AAA21E9" w14:textId="667C452C" w:rsidR="001C387D" w:rsidRDefault="001C387D">
          <w:pPr>
            <w:pStyle w:val="Verzeichnis2"/>
            <w:tabs>
              <w:tab w:val="left" w:pos="1134"/>
            </w:tabs>
            <w:rPr>
              <w:rFonts w:asciiTheme="minorHAnsi" w:eastAsiaTheme="minorEastAsia" w:hAnsiTheme="minorHAnsi"/>
              <w:noProof/>
              <w:kern w:val="2"/>
              <w:sz w:val="24"/>
              <w:szCs w:val="24"/>
              <w:lang w:eastAsia="de-CH"/>
              <w14:ligatures w14:val="standardContextual"/>
            </w:rPr>
          </w:pPr>
          <w:hyperlink w:anchor="_Toc223344728" w:history="1">
            <w:r w:rsidRPr="00D00B2F">
              <w:rPr>
                <w:rStyle w:val="Hyperlink"/>
                <w:noProof/>
              </w:rPr>
              <w:t>3.4</w:t>
            </w:r>
            <w:r>
              <w:rPr>
                <w:rFonts w:asciiTheme="minorHAnsi" w:eastAsiaTheme="minorEastAsia" w:hAnsiTheme="minorHAnsi"/>
                <w:noProof/>
                <w:kern w:val="2"/>
                <w:sz w:val="24"/>
                <w:szCs w:val="24"/>
                <w:lang w:eastAsia="de-CH"/>
                <w14:ligatures w14:val="standardContextual"/>
              </w:rPr>
              <w:tab/>
            </w:r>
            <w:r w:rsidRPr="00D00B2F">
              <w:rPr>
                <w:rStyle w:val="Hyperlink"/>
                <w:noProof/>
              </w:rPr>
              <w:t>Zweiter Expertenbesuch</w:t>
            </w:r>
            <w:r>
              <w:rPr>
                <w:noProof/>
                <w:webHidden/>
              </w:rPr>
              <w:tab/>
            </w:r>
            <w:r>
              <w:rPr>
                <w:noProof/>
                <w:webHidden/>
              </w:rPr>
              <w:fldChar w:fldCharType="begin"/>
            </w:r>
            <w:r>
              <w:rPr>
                <w:noProof/>
                <w:webHidden/>
              </w:rPr>
              <w:instrText xml:space="preserve"> PAGEREF _Toc223344728 \h </w:instrText>
            </w:r>
            <w:r>
              <w:rPr>
                <w:noProof/>
                <w:webHidden/>
              </w:rPr>
            </w:r>
            <w:r>
              <w:rPr>
                <w:noProof/>
                <w:webHidden/>
              </w:rPr>
              <w:fldChar w:fldCharType="separate"/>
            </w:r>
            <w:r>
              <w:rPr>
                <w:noProof/>
                <w:webHidden/>
              </w:rPr>
              <w:t>33</w:t>
            </w:r>
            <w:r>
              <w:rPr>
                <w:noProof/>
                <w:webHidden/>
              </w:rPr>
              <w:fldChar w:fldCharType="end"/>
            </w:r>
          </w:hyperlink>
        </w:p>
        <w:p w14:paraId="5BE39F04" w14:textId="060144C4" w:rsidR="001C387D" w:rsidRDefault="001C387D">
          <w:pPr>
            <w:pStyle w:val="Verzeichnis2"/>
            <w:tabs>
              <w:tab w:val="left" w:pos="1134"/>
            </w:tabs>
            <w:rPr>
              <w:rFonts w:asciiTheme="minorHAnsi" w:eastAsiaTheme="minorEastAsia" w:hAnsiTheme="minorHAnsi"/>
              <w:noProof/>
              <w:kern w:val="2"/>
              <w:sz w:val="24"/>
              <w:szCs w:val="24"/>
              <w:lang w:eastAsia="de-CH"/>
              <w14:ligatures w14:val="standardContextual"/>
            </w:rPr>
          </w:pPr>
          <w:hyperlink w:anchor="_Toc223344729" w:history="1">
            <w:r w:rsidRPr="00D00B2F">
              <w:rPr>
                <w:rStyle w:val="Hyperlink"/>
                <w:noProof/>
              </w:rPr>
              <w:t>3.5</w:t>
            </w:r>
            <w:r>
              <w:rPr>
                <w:rFonts w:asciiTheme="minorHAnsi" w:eastAsiaTheme="minorEastAsia" w:hAnsiTheme="minorHAnsi"/>
                <w:noProof/>
                <w:kern w:val="2"/>
                <w:sz w:val="24"/>
                <w:szCs w:val="24"/>
                <w:lang w:eastAsia="de-CH"/>
                <w14:ligatures w14:val="standardContextual"/>
              </w:rPr>
              <w:tab/>
            </w:r>
            <w:r w:rsidRPr="00D00B2F">
              <w:rPr>
                <w:rStyle w:val="Hyperlink"/>
                <w:noProof/>
              </w:rPr>
              <w:t>Code</w:t>
            </w:r>
            <w:r>
              <w:rPr>
                <w:noProof/>
                <w:webHidden/>
              </w:rPr>
              <w:tab/>
            </w:r>
            <w:r>
              <w:rPr>
                <w:noProof/>
                <w:webHidden/>
              </w:rPr>
              <w:fldChar w:fldCharType="begin"/>
            </w:r>
            <w:r>
              <w:rPr>
                <w:noProof/>
                <w:webHidden/>
              </w:rPr>
              <w:instrText xml:space="preserve"> PAGEREF _Toc223344729 \h </w:instrText>
            </w:r>
            <w:r>
              <w:rPr>
                <w:noProof/>
                <w:webHidden/>
              </w:rPr>
            </w:r>
            <w:r>
              <w:rPr>
                <w:noProof/>
                <w:webHidden/>
              </w:rPr>
              <w:fldChar w:fldCharType="separate"/>
            </w:r>
            <w:r>
              <w:rPr>
                <w:noProof/>
                <w:webHidden/>
              </w:rPr>
              <w:t>34</w:t>
            </w:r>
            <w:r>
              <w:rPr>
                <w:noProof/>
                <w:webHidden/>
              </w:rPr>
              <w:fldChar w:fldCharType="end"/>
            </w:r>
          </w:hyperlink>
        </w:p>
        <w:p w14:paraId="46583F35" w14:textId="1C6D1A71"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730" w:history="1">
            <w:r w:rsidRPr="00D00B2F">
              <w:rPr>
                <w:rStyle w:val="Hyperlink"/>
                <w:noProof/>
              </w:rPr>
              <w:t>3.5.1</w:t>
            </w:r>
            <w:r>
              <w:rPr>
                <w:rFonts w:asciiTheme="minorHAnsi" w:eastAsiaTheme="minorEastAsia" w:hAnsiTheme="minorHAnsi"/>
                <w:noProof/>
                <w:kern w:val="2"/>
                <w:sz w:val="24"/>
                <w:szCs w:val="24"/>
                <w:lang w:eastAsia="de-CH"/>
                <w14:ligatures w14:val="standardContextual"/>
              </w:rPr>
              <w:tab/>
            </w:r>
            <w:r w:rsidRPr="00D00B2F">
              <w:rPr>
                <w:rStyle w:val="Hyperlink"/>
                <w:noProof/>
              </w:rPr>
              <w:t>Filename.endung</w:t>
            </w:r>
            <w:r>
              <w:rPr>
                <w:noProof/>
                <w:webHidden/>
              </w:rPr>
              <w:tab/>
            </w:r>
            <w:r>
              <w:rPr>
                <w:noProof/>
                <w:webHidden/>
              </w:rPr>
              <w:fldChar w:fldCharType="begin"/>
            </w:r>
            <w:r>
              <w:rPr>
                <w:noProof/>
                <w:webHidden/>
              </w:rPr>
              <w:instrText xml:space="preserve"> PAGEREF _Toc223344730 \h </w:instrText>
            </w:r>
            <w:r>
              <w:rPr>
                <w:noProof/>
                <w:webHidden/>
              </w:rPr>
            </w:r>
            <w:r>
              <w:rPr>
                <w:noProof/>
                <w:webHidden/>
              </w:rPr>
              <w:fldChar w:fldCharType="separate"/>
            </w:r>
            <w:r>
              <w:rPr>
                <w:noProof/>
                <w:webHidden/>
              </w:rPr>
              <w:t>34</w:t>
            </w:r>
            <w:r>
              <w:rPr>
                <w:noProof/>
                <w:webHidden/>
              </w:rPr>
              <w:fldChar w:fldCharType="end"/>
            </w:r>
          </w:hyperlink>
        </w:p>
        <w:p w14:paraId="427DBD87" w14:textId="22C02332"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731" w:history="1">
            <w:r w:rsidRPr="00D00B2F">
              <w:rPr>
                <w:rStyle w:val="Hyperlink"/>
                <w:noProof/>
              </w:rPr>
              <w:t>3.5.2</w:t>
            </w:r>
            <w:r>
              <w:rPr>
                <w:rFonts w:asciiTheme="minorHAnsi" w:eastAsiaTheme="minorEastAsia" w:hAnsiTheme="minorHAnsi"/>
                <w:noProof/>
                <w:kern w:val="2"/>
                <w:sz w:val="24"/>
                <w:szCs w:val="24"/>
                <w:lang w:eastAsia="de-CH"/>
                <w14:ligatures w14:val="standardContextual"/>
              </w:rPr>
              <w:tab/>
            </w:r>
            <w:r w:rsidRPr="00D00B2F">
              <w:rPr>
                <w:rStyle w:val="Hyperlink"/>
                <w:noProof/>
              </w:rPr>
              <w:t>Filename.endung</w:t>
            </w:r>
            <w:r>
              <w:rPr>
                <w:noProof/>
                <w:webHidden/>
              </w:rPr>
              <w:tab/>
            </w:r>
            <w:r>
              <w:rPr>
                <w:noProof/>
                <w:webHidden/>
              </w:rPr>
              <w:fldChar w:fldCharType="begin"/>
            </w:r>
            <w:r>
              <w:rPr>
                <w:noProof/>
                <w:webHidden/>
              </w:rPr>
              <w:instrText xml:space="preserve"> PAGEREF _Toc223344731 \h </w:instrText>
            </w:r>
            <w:r>
              <w:rPr>
                <w:noProof/>
                <w:webHidden/>
              </w:rPr>
            </w:r>
            <w:r>
              <w:rPr>
                <w:noProof/>
                <w:webHidden/>
              </w:rPr>
              <w:fldChar w:fldCharType="separate"/>
            </w:r>
            <w:r>
              <w:rPr>
                <w:noProof/>
                <w:webHidden/>
              </w:rPr>
              <w:t>34</w:t>
            </w:r>
            <w:r>
              <w:rPr>
                <w:noProof/>
                <w:webHidden/>
              </w:rPr>
              <w:fldChar w:fldCharType="end"/>
            </w:r>
          </w:hyperlink>
        </w:p>
        <w:p w14:paraId="6CDCC5BF" w14:textId="3176619D" w:rsidR="001C387D" w:rsidRDefault="001C387D">
          <w:pPr>
            <w:pStyle w:val="Verzeichnis2"/>
            <w:tabs>
              <w:tab w:val="left" w:pos="1134"/>
            </w:tabs>
            <w:rPr>
              <w:rFonts w:asciiTheme="minorHAnsi" w:eastAsiaTheme="minorEastAsia" w:hAnsiTheme="minorHAnsi"/>
              <w:noProof/>
              <w:kern w:val="2"/>
              <w:sz w:val="24"/>
              <w:szCs w:val="24"/>
              <w:lang w:eastAsia="de-CH"/>
              <w14:ligatures w14:val="standardContextual"/>
            </w:rPr>
          </w:pPr>
          <w:hyperlink w:anchor="_Toc223344732" w:history="1">
            <w:r w:rsidRPr="00D00B2F">
              <w:rPr>
                <w:rStyle w:val="Hyperlink"/>
                <w:noProof/>
              </w:rPr>
              <w:t>3.6</w:t>
            </w:r>
            <w:r>
              <w:rPr>
                <w:rFonts w:asciiTheme="minorHAnsi" w:eastAsiaTheme="minorEastAsia" w:hAnsiTheme="minorHAnsi"/>
                <w:noProof/>
                <w:kern w:val="2"/>
                <w:sz w:val="24"/>
                <w:szCs w:val="24"/>
                <w:lang w:eastAsia="de-CH"/>
                <w14:ligatures w14:val="standardContextual"/>
              </w:rPr>
              <w:tab/>
            </w:r>
            <w:r w:rsidRPr="00D00B2F">
              <w:rPr>
                <w:rStyle w:val="Hyperlink"/>
                <w:noProof/>
              </w:rPr>
              <w:t>Zusätzliche Manuals, Skripts und weiteres</w:t>
            </w:r>
            <w:r>
              <w:rPr>
                <w:noProof/>
                <w:webHidden/>
              </w:rPr>
              <w:tab/>
            </w:r>
            <w:r>
              <w:rPr>
                <w:noProof/>
                <w:webHidden/>
              </w:rPr>
              <w:fldChar w:fldCharType="begin"/>
            </w:r>
            <w:r>
              <w:rPr>
                <w:noProof/>
                <w:webHidden/>
              </w:rPr>
              <w:instrText xml:space="preserve"> PAGEREF _Toc223344732 \h </w:instrText>
            </w:r>
            <w:r>
              <w:rPr>
                <w:noProof/>
                <w:webHidden/>
              </w:rPr>
            </w:r>
            <w:r>
              <w:rPr>
                <w:noProof/>
                <w:webHidden/>
              </w:rPr>
              <w:fldChar w:fldCharType="separate"/>
            </w:r>
            <w:r>
              <w:rPr>
                <w:noProof/>
                <w:webHidden/>
              </w:rPr>
              <w:t>35</w:t>
            </w:r>
            <w:r>
              <w:rPr>
                <w:noProof/>
                <w:webHidden/>
              </w:rPr>
              <w:fldChar w:fldCharType="end"/>
            </w:r>
          </w:hyperlink>
        </w:p>
        <w:p w14:paraId="6C9B2B31" w14:textId="744C190D"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733" w:history="1">
            <w:r w:rsidRPr="00D00B2F">
              <w:rPr>
                <w:rStyle w:val="Hyperlink"/>
                <w:noProof/>
              </w:rPr>
              <w:t>3.6.1</w:t>
            </w:r>
            <w:r>
              <w:rPr>
                <w:rFonts w:asciiTheme="minorHAnsi" w:eastAsiaTheme="minorEastAsia" w:hAnsiTheme="minorHAnsi"/>
                <w:noProof/>
                <w:kern w:val="2"/>
                <w:sz w:val="24"/>
                <w:szCs w:val="24"/>
                <w:lang w:eastAsia="de-CH"/>
                <w14:ligatures w14:val="standardContextual"/>
              </w:rPr>
              <w:tab/>
            </w:r>
            <w:r w:rsidRPr="00D00B2F">
              <w:rPr>
                <w:rStyle w:val="Hyperlink"/>
                <w:noProof/>
              </w:rPr>
              <w:t>Handbuch A</w:t>
            </w:r>
            <w:r>
              <w:rPr>
                <w:noProof/>
                <w:webHidden/>
              </w:rPr>
              <w:tab/>
            </w:r>
            <w:r>
              <w:rPr>
                <w:noProof/>
                <w:webHidden/>
              </w:rPr>
              <w:fldChar w:fldCharType="begin"/>
            </w:r>
            <w:r>
              <w:rPr>
                <w:noProof/>
                <w:webHidden/>
              </w:rPr>
              <w:instrText xml:space="preserve"> PAGEREF _Toc223344733 \h </w:instrText>
            </w:r>
            <w:r>
              <w:rPr>
                <w:noProof/>
                <w:webHidden/>
              </w:rPr>
            </w:r>
            <w:r>
              <w:rPr>
                <w:noProof/>
                <w:webHidden/>
              </w:rPr>
              <w:fldChar w:fldCharType="separate"/>
            </w:r>
            <w:r>
              <w:rPr>
                <w:noProof/>
                <w:webHidden/>
              </w:rPr>
              <w:t>35</w:t>
            </w:r>
            <w:r>
              <w:rPr>
                <w:noProof/>
                <w:webHidden/>
              </w:rPr>
              <w:fldChar w:fldCharType="end"/>
            </w:r>
          </w:hyperlink>
        </w:p>
        <w:p w14:paraId="17D4EBEB" w14:textId="49214A7D"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734" w:history="1">
            <w:r w:rsidRPr="00D00B2F">
              <w:rPr>
                <w:rStyle w:val="Hyperlink"/>
                <w:noProof/>
              </w:rPr>
              <w:t>3.6.2</w:t>
            </w:r>
            <w:r>
              <w:rPr>
                <w:rFonts w:asciiTheme="minorHAnsi" w:eastAsiaTheme="minorEastAsia" w:hAnsiTheme="minorHAnsi"/>
                <w:noProof/>
                <w:kern w:val="2"/>
                <w:sz w:val="24"/>
                <w:szCs w:val="24"/>
                <w:lang w:eastAsia="de-CH"/>
                <w14:ligatures w14:val="standardContextual"/>
              </w:rPr>
              <w:tab/>
            </w:r>
            <w:r w:rsidRPr="00D00B2F">
              <w:rPr>
                <w:rStyle w:val="Hyperlink"/>
                <w:noProof/>
              </w:rPr>
              <w:t>Skript B</w:t>
            </w:r>
            <w:r>
              <w:rPr>
                <w:noProof/>
                <w:webHidden/>
              </w:rPr>
              <w:tab/>
            </w:r>
            <w:r>
              <w:rPr>
                <w:noProof/>
                <w:webHidden/>
              </w:rPr>
              <w:fldChar w:fldCharType="begin"/>
            </w:r>
            <w:r>
              <w:rPr>
                <w:noProof/>
                <w:webHidden/>
              </w:rPr>
              <w:instrText xml:space="preserve"> PAGEREF _Toc223344734 \h </w:instrText>
            </w:r>
            <w:r>
              <w:rPr>
                <w:noProof/>
                <w:webHidden/>
              </w:rPr>
            </w:r>
            <w:r>
              <w:rPr>
                <w:noProof/>
                <w:webHidden/>
              </w:rPr>
              <w:fldChar w:fldCharType="separate"/>
            </w:r>
            <w:r>
              <w:rPr>
                <w:noProof/>
                <w:webHidden/>
              </w:rPr>
              <w:t>35</w:t>
            </w:r>
            <w:r>
              <w:rPr>
                <w:noProof/>
                <w:webHidden/>
              </w:rPr>
              <w:fldChar w:fldCharType="end"/>
            </w:r>
          </w:hyperlink>
        </w:p>
        <w:p w14:paraId="2C89CB00" w14:textId="5E6B4640" w:rsidR="00744B23" w:rsidRPr="00FF5E68" w:rsidRDefault="00744B23">
          <w:pPr>
            <w:rPr>
              <w:rFonts w:ascii="Arial" w:hAnsi="Arial" w:cs="Arial"/>
            </w:rPr>
          </w:pPr>
          <w:r w:rsidRPr="00FF5E68">
            <w:rPr>
              <w:rFonts w:ascii="Arial" w:hAnsi="Arial" w:cs="Arial"/>
              <w:b/>
              <w:bCs/>
              <w:noProof/>
            </w:rPr>
            <w:fldChar w:fldCharType="end"/>
          </w:r>
        </w:p>
      </w:sdtContent>
    </w:sdt>
    <w:p w14:paraId="3D3D91A5" w14:textId="77777777" w:rsidR="00FD3622" w:rsidRPr="00FF5E68" w:rsidRDefault="00FD3622" w:rsidP="00744B23">
      <w:pPr>
        <w:rPr>
          <w:rFonts w:ascii="Arial" w:hAnsi="Arial" w:cs="Arial"/>
        </w:rPr>
      </w:pPr>
    </w:p>
    <w:p w14:paraId="7E094E30" w14:textId="77777777" w:rsidR="00FD3622" w:rsidRPr="00FF5E68" w:rsidRDefault="00FD3622" w:rsidP="00744B23">
      <w:pPr>
        <w:rPr>
          <w:rFonts w:ascii="Arial" w:hAnsi="Arial" w:cs="Arial"/>
        </w:rPr>
      </w:pPr>
    </w:p>
    <w:p w14:paraId="4609932E" w14:textId="77777777" w:rsidR="00FD3622" w:rsidRPr="00FF5E68" w:rsidRDefault="00FD3622" w:rsidP="00744B23">
      <w:pPr>
        <w:rPr>
          <w:rFonts w:ascii="Arial" w:hAnsi="Arial" w:cs="Arial"/>
        </w:rPr>
      </w:pPr>
    </w:p>
    <w:p w14:paraId="78601C68" w14:textId="77777777" w:rsidR="00FD3622" w:rsidRPr="00FF5E68" w:rsidRDefault="00FD3622" w:rsidP="00744B23">
      <w:pPr>
        <w:rPr>
          <w:rFonts w:ascii="Arial" w:hAnsi="Arial" w:cs="Arial"/>
        </w:rPr>
      </w:pPr>
    </w:p>
    <w:p w14:paraId="1A2EB3AD" w14:textId="77777777" w:rsidR="00FD3622" w:rsidRPr="00FF5E68" w:rsidRDefault="00FD3622" w:rsidP="00744B23">
      <w:pPr>
        <w:rPr>
          <w:rFonts w:ascii="Arial" w:hAnsi="Arial" w:cs="Arial"/>
        </w:rPr>
      </w:pPr>
    </w:p>
    <w:p w14:paraId="0CAFAAEC" w14:textId="77777777" w:rsidR="00FD3622" w:rsidRPr="00FF5E68" w:rsidRDefault="00FD3622" w:rsidP="00744B23">
      <w:pPr>
        <w:rPr>
          <w:rFonts w:ascii="Arial" w:hAnsi="Arial" w:cs="Arial"/>
        </w:rPr>
      </w:pPr>
    </w:p>
    <w:p w14:paraId="4A3CE69E" w14:textId="77777777" w:rsidR="00FD3622" w:rsidRPr="00FF5E68" w:rsidRDefault="00FD3622" w:rsidP="00744B23">
      <w:pPr>
        <w:rPr>
          <w:rFonts w:ascii="Arial" w:hAnsi="Arial" w:cs="Arial"/>
        </w:rPr>
      </w:pPr>
    </w:p>
    <w:p w14:paraId="1D680ECC" w14:textId="77777777" w:rsidR="00FD3622" w:rsidRPr="00FF5E68" w:rsidRDefault="00FD3622" w:rsidP="00744B23">
      <w:pPr>
        <w:rPr>
          <w:rFonts w:ascii="Arial" w:hAnsi="Arial" w:cs="Arial"/>
        </w:rPr>
      </w:pPr>
    </w:p>
    <w:p w14:paraId="3C0C61F4" w14:textId="77777777" w:rsidR="00FD3622" w:rsidRPr="00FF5E68" w:rsidRDefault="00FD3622" w:rsidP="00744B23">
      <w:pPr>
        <w:rPr>
          <w:rFonts w:ascii="Arial" w:hAnsi="Arial" w:cs="Arial"/>
        </w:rPr>
      </w:pPr>
    </w:p>
    <w:p w14:paraId="4216B02C" w14:textId="77777777" w:rsidR="00FD3622" w:rsidRPr="00FF5E68" w:rsidRDefault="00FD3622" w:rsidP="00744B23">
      <w:pPr>
        <w:rPr>
          <w:rFonts w:ascii="Arial" w:hAnsi="Arial" w:cs="Arial"/>
        </w:rPr>
      </w:pPr>
    </w:p>
    <w:p w14:paraId="7B715C5A" w14:textId="77777777" w:rsidR="00FD3622" w:rsidRPr="00FF5E68" w:rsidRDefault="00FD3622" w:rsidP="00744B23">
      <w:pPr>
        <w:rPr>
          <w:rFonts w:ascii="Arial" w:hAnsi="Arial" w:cs="Arial"/>
        </w:rPr>
      </w:pPr>
    </w:p>
    <w:p w14:paraId="46F0D6C4" w14:textId="77777777" w:rsidR="007D223D" w:rsidRDefault="007D223D">
      <w:pPr>
        <w:rPr>
          <w:rFonts w:ascii="Arial" w:eastAsiaTheme="majorEastAsia" w:hAnsi="Arial" w:cstheme="majorBidi"/>
          <w:b/>
          <w:bCs/>
          <w:sz w:val="24"/>
        </w:rPr>
      </w:pPr>
      <w:bookmarkStart w:id="6" w:name="_Toc135739185"/>
      <w:bookmarkStart w:id="7" w:name="_Toc135739316"/>
      <w:bookmarkStart w:id="8" w:name="_Toc135739446"/>
      <w:bookmarkStart w:id="9" w:name="_Toc135739620"/>
      <w:bookmarkStart w:id="10" w:name="_Toc135740094"/>
      <w:bookmarkStart w:id="11" w:name="_Toc135740117"/>
      <w:bookmarkStart w:id="12" w:name="_Toc135739186"/>
      <w:bookmarkStart w:id="13" w:name="_Toc135739317"/>
      <w:bookmarkStart w:id="14" w:name="_Toc135739447"/>
      <w:bookmarkStart w:id="15" w:name="_Toc135739621"/>
      <w:bookmarkStart w:id="16" w:name="_Toc135740095"/>
      <w:bookmarkStart w:id="17" w:name="_Toc135740118"/>
      <w:bookmarkStart w:id="18" w:name="_Toc135739187"/>
      <w:bookmarkStart w:id="19" w:name="_Toc135739318"/>
      <w:bookmarkStart w:id="20" w:name="_Toc135739448"/>
      <w:bookmarkStart w:id="21" w:name="_Toc135739622"/>
      <w:bookmarkStart w:id="22" w:name="_Toc135740096"/>
      <w:bookmarkStart w:id="23" w:name="_Toc135740119"/>
      <w:bookmarkStart w:id="24" w:name="_Toc135739188"/>
      <w:bookmarkStart w:id="25" w:name="_Toc135739319"/>
      <w:bookmarkStart w:id="26" w:name="_Toc135739449"/>
      <w:bookmarkStart w:id="27" w:name="_Toc135739623"/>
      <w:bookmarkStart w:id="28" w:name="_Toc135740097"/>
      <w:bookmarkStart w:id="29" w:name="_Toc135740120"/>
      <w:bookmarkStart w:id="30" w:name="_Toc135739189"/>
      <w:bookmarkStart w:id="31" w:name="_Toc135739320"/>
      <w:bookmarkStart w:id="32" w:name="_Toc135739450"/>
      <w:bookmarkStart w:id="33" w:name="_Toc135739624"/>
      <w:bookmarkStart w:id="34" w:name="_Toc135740098"/>
      <w:bookmarkStart w:id="35" w:name="_Toc135740121"/>
      <w:bookmarkStart w:id="36" w:name="_Toc135739190"/>
      <w:bookmarkStart w:id="37" w:name="_Toc135739321"/>
      <w:bookmarkStart w:id="38" w:name="_Toc135739451"/>
      <w:bookmarkStart w:id="39" w:name="_Toc135739625"/>
      <w:bookmarkStart w:id="40" w:name="_Toc135740099"/>
      <w:bookmarkStart w:id="41" w:name="_Toc135740122"/>
      <w:bookmarkStart w:id="42" w:name="_Toc135739191"/>
      <w:bookmarkStart w:id="43" w:name="_Toc135739322"/>
      <w:bookmarkStart w:id="44" w:name="_Toc135739452"/>
      <w:bookmarkStart w:id="45" w:name="_Toc135739626"/>
      <w:bookmarkStart w:id="46" w:name="_Toc135740100"/>
      <w:bookmarkStart w:id="47" w:name="_Toc135740123"/>
      <w:bookmarkStart w:id="48" w:name="_Toc135739192"/>
      <w:bookmarkStart w:id="49" w:name="_Toc135739323"/>
      <w:bookmarkStart w:id="50" w:name="_Toc135739453"/>
      <w:bookmarkStart w:id="51" w:name="_Toc135739627"/>
      <w:bookmarkStart w:id="52" w:name="_Toc135740101"/>
      <w:bookmarkStart w:id="53" w:name="_Toc135740124"/>
      <w:bookmarkStart w:id="54" w:name="_Toc135739193"/>
      <w:bookmarkStart w:id="55" w:name="_Toc135739324"/>
      <w:bookmarkStart w:id="56" w:name="_Toc135739454"/>
      <w:bookmarkStart w:id="57" w:name="_Toc135739628"/>
      <w:bookmarkStart w:id="58" w:name="_Toc135740102"/>
      <w:bookmarkStart w:id="59" w:name="_Toc135740125"/>
      <w:bookmarkStart w:id="60" w:name="_Toc135739194"/>
      <w:bookmarkStart w:id="61" w:name="_Toc135739325"/>
      <w:bookmarkStart w:id="62" w:name="_Toc135739455"/>
      <w:bookmarkStart w:id="63" w:name="_Toc135739629"/>
      <w:bookmarkStart w:id="64" w:name="_Toc135740103"/>
      <w:bookmarkStart w:id="65" w:name="_Toc135740126"/>
      <w:bookmarkStart w:id="66" w:name="_Toc135739195"/>
      <w:bookmarkStart w:id="67" w:name="_Toc135739326"/>
      <w:bookmarkStart w:id="68" w:name="_Toc135739456"/>
      <w:bookmarkStart w:id="69" w:name="_Toc135739630"/>
      <w:bookmarkStart w:id="70" w:name="_Toc135740104"/>
      <w:bookmarkStart w:id="71" w:name="_Toc135740127"/>
      <w:bookmarkStart w:id="72" w:name="_Toc135739196"/>
      <w:bookmarkStart w:id="73" w:name="_Toc135739327"/>
      <w:bookmarkStart w:id="74" w:name="_Toc135739457"/>
      <w:bookmarkStart w:id="75" w:name="_Toc135739631"/>
      <w:bookmarkStart w:id="76" w:name="_Toc135740105"/>
      <w:bookmarkStart w:id="77" w:name="_Toc135740128"/>
      <w:bookmarkStart w:id="78" w:name="_Toc135739197"/>
      <w:bookmarkStart w:id="79" w:name="_Toc135739328"/>
      <w:bookmarkStart w:id="80" w:name="_Toc135739458"/>
      <w:bookmarkStart w:id="81" w:name="_Toc135739632"/>
      <w:bookmarkStart w:id="82" w:name="_Toc135740106"/>
      <w:bookmarkStart w:id="83" w:name="_Toc135740129"/>
      <w:bookmarkStart w:id="84" w:name="_Toc135739198"/>
      <w:bookmarkStart w:id="85" w:name="_Toc135739329"/>
      <w:bookmarkStart w:id="86" w:name="_Toc135739459"/>
      <w:bookmarkStart w:id="87" w:name="_Toc135739633"/>
      <w:bookmarkStart w:id="88" w:name="_Toc135740107"/>
      <w:bookmarkStart w:id="89" w:name="_Toc135740130"/>
      <w:bookmarkStart w:id="90" w:name="_Toc135739200"/>
      <w:bookmarkStart w:id="91" w:name="_Toc135739331"/>
      <w:bookmarkStart w:id="92" w:name="_Toc135739461"/>
      <w:bookmarkStart w:id="93" w:name="_Toc135739635"/>
      <w:bookmarkStart w:id="94" w:name="_Toc135740109"/>
      <w:bookmarkStart w:id="95" w:name="_Toc135740132"/>
      <w:bookmarkStart w:id="96" w:name="_Toc135739636"/>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r>
        <w:br w:type="page"/>
      </w:r>
    </w:p>
    <w:p w14:paraId="206BF09A" w14:textId="77777777" w:rsidR="00E830A9" w:rsidRPr="004B630C" w:rsidRDefault="00E830A9" w:rsidP="00FF5E68">
      <w:pPr>
        <w:pStyle w:val="berschrift1nummeriert"/>
      </w:pPr>
      <w:bookmarkStart w:id="97" w:name="_Toc223344660"/>
      <w:r w:rsidRPr="004B630C">
        <w:lastRenderedPageBreak/>
        <w:t>Teil 1: Umfeld und Ablauf</w:t>
      </w:r>
      <w:bookmarkEnd w:id="97"/>
    </w:p>
    <w:p w14:paraId="67F9FDCA" w14:textId="77777777" w:rsidR="007C6E74" w:rsidRPr="009632CD" w:rsidRDefault="007C6E74" w:rsidP="00FF5E68">
      <w:pPr>
        <w:pStyle w:val="berschrift2nummeriert"/>
      </w:pPr>
      <w:bookmarkStart w:id="98" w:name="_Toc223344661"/>
      <w:r w:rsidRPr="004B630C">
        <w:t>Projektaufbauorganisation</w:t>
      </w:r>
      <w:bookmarkEnd w:id="98"/>
    </w:p>
    <w:p w14:paraId="7C8A10E9" w14:textId="77777777" w:rsidR="007C6E74" w:rsidRPr="00FF5E68" w:rsidRDefault="007C6E74" w:rsidP="00FF5E68">
      <w:pPr>
        <w:rPr>
          <w:rFonts w:ascii="Arial" w:hAnsi="Arial" w:cs="Arial"/>
        </w:rPr>
      </w:pPr>
      <w:r w:rsidRPr="00FF5E68">
        <w:rPr>
          <w:rFonts w:ascii="Arial" w:hAnsi="Arial" w:cs="Arial"/>
        </w:rPr>
        <w:t>*** Bewertungskriterien: B6</w:t>
      </w:r>
    </w:p>
    <w:p w14:paraId="57B7B560" w14:textId="77777777" w:rsidR="00744B23" w:rsidRPr="004B630C" w:rsidRDefault="00FD3622" w:rsidP="00FF5E68">
      <w:pPr>
        <w:pStyle w:val="berschrift3nummeriert"/>
        <w:rPr>
          <w:rFonts w:cs="Arial"/>
        </w:rPr>
      </w:pPr>
      <w:bookmarkStart w:id="99" w:name="_Toc529355456"/>
      <w:bookmarkStart w:id="100" w:name="_Toc135047679"/>
      <w:bookmarkStart w:id="101" w:name="_Toc135739638"/>
      <w:bookmarkStart w:id="102" w:name="_Toc223344662"/>
      <w:r w:rsidRPr="00FF5E68">
        <w:rPr>
          <w:rFonts w:cs="Arial"/>
        </w:rPr>
        <w:t>Projektorganisation</w:t>
      </w:r>
      <w:bookmarkEnd w:id="99"/>
      <w:bookmarkEnd w:id="100"/>
      <w:bookmarkEnd w:id="101"/>
      <w:bookmarkEnd w:id="102"/>
    </w:p>
    <w:tbl>
      <w:tblPr>
        <w:tblStyle w:val="IPA"/>
        <w:tblW w:w="5000" w:type="pct"/>
        <w:tblLook w:val="04A0" w:firstRow="1" w:lastRow="0" w:firstColumn="1" w:lastColumn="0" w:noHBand="0" w:noVBand="1"/>
      </w:tblPr>
      <w:tblGrid>
        <w:gridCol w:w="4602"/>
        <w:gridCol w:w="4783"/>
      </w:tblGrid>
      <w:tr w:rsidR="00FD3622" w:rsidRPr="004B630C" w14:paraId="2F625ED2" w14:textId="77777777" w:rsidTr="002A5BE6">
        <w:trPr>
          <w:cnfStyle w:val="100000000000" w:firstRow="1" w:lastRow="0" w:firstColumn="0" w:lastColumn="0" w:oddVBand="0" w:evenVBand="0" w:oddHBand="0" w:evenHBand="0" w:firstRowFirstColumn="0" w:firstRowLastColumn="0" w:lastRowFirstColumn="0" w:lastRowLastColumn="0"/>
        </w:trPr>
        <w:tc>
          <w:tcPr>
            <w:tcW w:w="2452" w:type="pct"/>
            <w:tcBorders>
              <w:bottom w:val="single" w:sz="4" w:space="0" w:color="auto"/>
            </w:tcBorders>
          </w:tcPr>
          <w:p w14:paraId="3DB61218" w14:textId="77777777" w:rsidR="00FD3622" w:rsidRPr="00FF5E68" w:rsidRDefault="00FD3622" w:rsidP="00FF5E68">
            <w:pPr>
              <w:rPr>
                <w:rFonts w:cs="Arial"/>
                <w:bCs/>
              </w:rPr>
            </w:pPr>
            <w:r w:rsidRPr="00FF5E68">
              <w:rPr>
                <w:rFonts w:cs="Arial"/>
                <w:bCs/>
              </w:rPr>
              <w:t>Auszubildender</w:t>
            </w:r>
          </w:p>
        </w:tc>
        <w:tc>
          <w:tcPr>
            <w:tcW w:w="2548" w:type="pct"/>
            <w:tcBorders>
              <w:bottom w:val="single" w:sz="4" w:space="0" w:color="auto"/>
            </w:tcBorders>
          </w:tcPr>
          <w:p w14:paraId="0CE103FB" w14:textId="77777777" w:rsidR="00FD3622" w:rsidRPr="00FF5E68" w:rsidRDefault="00FD3622" w:rsidP="00FF5E68">
            <w:pPr>
              <w:rPr>
                <w:rFonts w:cs="Arial"/>
                <w:bCs/>
              </w:rPr>
            </w:pPr>
            <w:r w:rsidRPr="00FF5E68">
              <w:rPr>
                <w:rFonts w:cs="Arial"/>
                <w:bCs/>
              </w:rPr>
              <w:t>Lehrbetrieb</w:t>
            </w:r>
          </w:p>
        </w:tc>
      </w:tr>
      <w:tr w:rsidR="00FD3622" w:rsidRPr="004B630C" w14:paraId="22B942AB" w14:textId="77777777" w:rsidTr="002A5BE6">
        <w:trPr>
          <w:trHeight w:val="220"/>
        </w:trPr>
        <w:tc>
          <w:tcPr>
            <w:tcW w:w="2452" w:type="pct"/>
            <w:tcBorders>
              <w:top w:val="single" w:sz="4" w:space="0" w:color="auto"/>
              <w:left w:val="single" w:sz="4" w:space="0" w:color="auto"/>
              <w:bottom w:val="single" w:sz="4" w:space="0" w:color="auto"/>
              <w:right w:val="single" w:sz="4" w:space="0" w:color="auto"/>
            </w:tcBorders>
          </w:tcPr>
          <w:p w14:paraId="6BDC5F53" w14:textId="2F10359A" w:rsidR="00FD3622" w:rsidRPr="00FF5E68" w:rsidRDefault="002A5BE6" w:rsidP="00FF5E68">
            <w:pPr>
              <w:rPr>
                <w:rFonts w:cs="Arial"/>
              </w:rPr>
            </w:pPr>
            <w:r>
              <w:rPr>
                <w:rFonts w:cs="Arial"/>
              </w:rPr>
              <w:t>Flurin Bandli</w:t>
            </w:r>
          </w:p>
          <w:p w14:paraId="0041E679" w14:textId="39F06A22" w:rsidR="00FD3622" w:rsidRPr="00FF5E68" w:rsidRDefault="002A5BE6" w:rsidP="00FF5E68">
            <w:pPr>
              <w:rPr>
                <w:rFonts w:cs="Arial"/>
              </w:rPr>
            </w:pPr>
            <w:r>
              <w:rPr>
                <w:rFonts w:cs="Arial"/>
              </w:rPr>
              <w:t>Nussbaumstrasse 16</w:t>
            </w:r>
          </w:p>
          <w:p w14:paraId="7B33520C" w14:textId="3CDC6B6E" w:rsidR="00FD3622" w:rsidRPr="00FF5E68" w:rsidRDefault="002A5BE6" w:rsidP="00FF5E68">
            <w:pPr>
              <w:rPr>
                <w:rFonts w:cs="Arial"/>
              </w:rPr>
            </w:pPr>
            <w:r>
              <w:rPr>
                <w:rFonts w:cs="Arial"/>
              </w:rPr>
              <w:t>8003 Zürich</w:t>
            </w:r>
          </w:p>
        </w:tc>
        <w:tc>
          <w:tcPr>
            <w:tcW w:w="2548" w:type="pct"/>
            <w:tcBorders>
              <w:top w:val="single" w:sz="4" w:space="0" w:color="auto"/>
              <w:left w:val="single" w:sz="4" w:space="0" w:color="auto"/>
              <w:bottom w:val="single" w:sz="4" w:space="0" w:color="auto"/>
              <w:right w:val="single" w:sz="4" w:space="0" w:color="auto"/>
            </w:tcBorders>
          </w:tcPr>
          <w:p w14:paraId="7ADF88FF" w14:textId="77777777" w:rsidR="00FD3622" w:rsidRPr="00FF5E68" w:rsidRDefault="000A542F" w:rsidP="00FF5E68">
            <w:pPr>
              <w:rPr>
                <w:rFonts w:cs="Arial"/>
              </w:rPr>
            </w:pPr>
            <w:r w:rsidRPr="00FF5E68">
              <w:rPr>
                <w:rFonts w:cs="Arial"/>
              </w:rPr>
              <w:t xml:space="preserve">twofold academy </w:t>
            </w:r>
            <w:r w:rsidR="00FD3622" w:rsidRPr="00FF5E68">
              <w:rPr>
                <w:rFonts w:cs="Arial"/>
              </w:rPr>
              <w:t>AG</w:t>
            </w:r>
          </w:p>
          <w:p w14:paraId="6C97A9C7" w14:textId="77777777" w:rsidR="00FD3622" w:rsidRPr="00FF5E68" w:rsidRDefault="00FD3622" w:rsidP="00FF5E68">
            <w:pPr>
              <w:rPr>
                <w:rFonts w:cs="Arial"/>
              </w:rPr>
            </w:pPr>
            <w:r w:rsidRPr="00FF5E68">
              <w:rPr>
                <w:rFonts w:cs="Arial"/>
              </w:rPr>
              <w:t>Thurgauerstrasse 54</w:t>
            </w:r>
          </w:p>
          <w:p w14:paraId="11591CF9" w14:textId="77777777" w:rsidR="00FD3622" w:rsidRPr="00FF5E68" w:rsidRDefault="00FD3622" w:rsidP="00FF5E68">
            <w:pPr>
              <w:rPr>
                <w:rFonts w:cs="Arial"/>
              </w:rPr>
            </w:pPr>
            <w:r w:rsidRPr="00FF5E68">
              <w:rPr>
                <w:rFonts w:cs="Arial"/>
              </w:rPr>
              <w:t>8050 Zürich</w:t>
            </w:r>
          </w:p>
        </w:tc>
      </w:tr>
    </w:tbl>
    <w:p w14:paraId="383F552A" w14:textId="77777777" w:rsidR="00FD3622" w:rsidRPr="00FF5E68" w:rsidRDefault="002A5BE6" w:rsidP="00FF5E68">
      <w:pPr>
        <w:pStyle w:val="berschrift3nummeriert"/>
        <w:rPr>
          <w:rFonts w:cs="Arial"/>
        </w:rPr>
      </w:pPr>
      <w:bookmarkStart w:id="103" w:name="_Toc135741747"/>
      <w:bookmarkStart w:id="104" w:name="_Toc529355457"/>
      <w:bookmarkStart w:id="105" w:name="_Toc135047680"/>
      <w:bookmarkStart w:id="106" w:name="_Toc135739639"/>
      <w:bookmarkStart w:id="107" w:name="_Toc223344663"/>
      <w:bookmarkEnd w:id="103"/>
      <w:commentRangeStart w:id="108"/>
      <w:commentRangeEnd w:id="108"/>
      <w:r w:rsidRPr="00FF5E68">
        <w:rPr>
          <w:rStyle w:val="Kommentarzeichen"/>
          <w:rFonts w:cs="Arial"/>
          <w:sz w:val="20"/>
          <w:szCs w:val="24"/>
        </w:rPr>
        <w:commentReference w:id="108"/>
      </w:r>
      <w:r w:rsidR="00FD3622" w:rsidRPr="00FF5E68">
        <w:rPr>
          <w:rFonts w:cs="Arial"/>
        </w:rPr>
        <w:t>Ausführungszeitraum</w:t>
      </w:r>
      <w:bookmarkEnd w:id="104"/>
      <w:bookmarkEnd w:id="105"/>
      <w:bookmarkEnd w:id="106"/>
      <w:bookmarkEnd w:id="107"/>
    </w:p>
    <w:tbl>
      <w:tblPr>
        <w:tblStyle w:val="IPA"/>
        <w:tblW w:w="5000" w:type="pct"/>
        <w:tblLook w:val="0480" w:firstRow="0" w:lastRow="0" w:firstColumn="1" w:lastColumn="0" w:noHBand="0" w:noVBand="1"/>
      </w:tblPr>
      <w:tblGrid>
        <w:gridCol w:w="2343"/>
        <w:gridCol w:w="2344"/>
        <w:gridCol w:w="2344"/>
        <w:gridCol w:w="2344"/>
      </w:tblGrid>
      <w:tr w:rsidR="00FD3622" w:rsidRPr="004B630C" w14:paraId="70D660FA" w14:textId="77777777" w:rsidTr="002A5BE6">
        <w:tc>
          <w:tcPr>
            <w:tcW w:w="1250" w:type="pct"/>
            <w:tcBorders>
              <w:left w:val="single" w:sz="4" w:space="0" w:color="auto"/>
              <w:bottom w:val="single" w:sz="4" w:space="0" w:color="auto"/>
            </w:tcBorders>
          </w:tcPr>
          <w:p w14:paraId="70B30B30" w14:textId="56E971EA" w:rsidR="00FD3622" w:rsidRPr="00FF5E68" w:rsidRDefault="00FD3622" w:rsidP="00FF5E68">
            <w:pPr>
              <w:rPr>
                <w:rFonts w:cs="Arial"/>
              </w:rPr>
            </w:pPr>
            <w:r w:rsidRPr="00FF5E68">
              <w:rPr>
                <w:rFonts w:cs="Arial"/>
              </w:rPr>
              <w:t xml:space="preserve">Mo </w:t>
            </w:r>
            <w:r w:rsidR="002A5BE6">
              <w:rPr>
                <w:rFonts w:cs="Arial"/>
              </w:rPr>
              <w:t>02</w:t>
            </w:r>
            <w:r w:rsidRPr="00FF5E68">
              <w:rPr>
                <w:rFonts w:cs="Arial"/>
              </w:rPr>
              <w:t xml:space="preserve">. </w:t>
            </w:r>
            <w:r w:rsidR="002A5BE6">
              <w:rPr>
                <w:rFonts w:cs="Arial"/>
              </w:rPr>
              <w:t>März</w:t>
            </w:r>
            <w:r w:rsidRPr="00FF5E68">
              <w:rPr>
                <w:rFonts w:cs="Arial"/>
              </w:rPr>
              <w:t xml:space="preserve"> </w:t>
            </w:r>
            <w:r w:rsidR="002A5BE6">
              <w:rPr>
                <w:rFonts w:cs="Arial"/>
              </w:rPr>
              <w:t>2026</w:t>
            </w:r>
          </w:p>
        </w:tc>
        <w:tc>
          <w:tcPr>
            <w:tcW w:w="1250" w:type="pct"/>
          </w:tcPr>
          <w:p w14:paraId="1FC135F6" w14:textId="64D5D38E" w:rsidR="00FD3622" w:rsidRPr="00FF5E68" w:rsidRDefault="002A5BE6" w:rsidP="00FF5E68">
            <w:pPr>
              <w:rPr>
                <w:rFonts w:cs="Arial"/>
              </w:rPr>
            </w:pPr>
            <w:r>
              <w:rPr>
                <w:rFonts w:cs="Arial"/>
              </w:rPr>
              <w:t>Di</w:t>
            </w:r>
            <w:r w:rsidRPr="00FF5E68">
              <w:rPr>
                <w:rFonts w:cs="Arial"/>
              </w:rPr>
              <w:t xml:space="preserve"> </w:t>
            </w:r>
            <w:r>
              <w:rPr>
                <w:rFonts w:cs="Arial"/>
              </w:rPr>
              <w:t>03</w:t>
            </w:r>
            <w:r w:rsidRPr="00FF5E68">
              <w:rPr>
                <w:rFonts w:cs="Arial"/>
              </w:rPr>
              <w:t xml:space="preserve">. </w:t>
            </w:r>
            <w:r>
              <w:rPr>
                <w:rFonts w:cs="Arial"/>
              </w:rPr>
              <w:t>März</w:t>
            </w:r>
            <w:r w:rsidRPr="00FF5E68">
              <w:rPr>
                <w:rFonts w:cs="Arial"/>
              </w:rPr>
              <w:t xml:space="preserve"> </w:t>
            </w:r>
            <w:r>
              <w:rPr>
                <w:rFonts w:cs="Arial"/>
              </w:rPr>
              <w:t>2026</w:t>
            </w:r>
          </w:p>
        </w:tc>
        <w:tc>
          <w:tcPr>
            <w:tcW w:w="1250" w:type="pct"/>
          </w:tcPr>
          <w:p w14:paraId="523FEC38" w14:textId="3EA30129" w:rsidR="00FD3622" w:rsidRPr="00FF5E68" w:rsidRDefault="002A5BE6" w:rsidP="00FF5E68">
            <w:pPr>
              <w:rPr>
                <w:rFonts w:cs="Arial"/>
              </w:rPr>
            </w:pPr>
            <w:r w:rsidRPr="00FF5E68">
              <w:rPr>
                <w:rFonts w:cs="Arial"/>
              </w:rPr>
              <w:t>M</w:t>
            </w:r>
            <w:r>
              <w:rPr>
                <w:rFonts w:cs="Arial"/>
              </w:rPr>
              <w:t>i</w:t>
            </w:r>
            <w:r w:rsidRPr="00FF5E68">
              <w:rPr>
                <w:rFonts w:cs="Arial"/>
              </w:rPr>
              <w:t xml:space="preserve"> </w:t>
            </w:r>
            <w:r>
              <w:rPr>
                <w:rFonts w:cs="Arial"/>
              </w:rPr>
              <w:t>04</w:t>
            </w:r>
            <w:r w:rsidRPr="00FF5E68">
              <w:rPr>
                <w:rFonts w:cs="Arial"/>
              </w:rPr>
              <w:t xml:space="preserve">. </w:t>
            </w:r>
            <w:r>
              <w:rPr>
                <w:rFonts w:cs="Arial"/>
              </w:rPr>
              <w:t>März</w:t>
            </w:r>
            <w:r w:rsidRPr="00FF5E68">
              <w:rPr>
                <w:rFonts w:cs="Arial"/>
              </w:rPr>
              <w:t xml:space="preserve"> </w:t>
            </w:r>
            <w:r>
              <w:rPr>
                <w:rFonts w:cs="Arial"/>
              </w:rPr>
              <w:t>2026</w:t>
            </w:r>
          </w:p>
        </w:tc>
        <w:tc>
          <w:tcPr>
            <w:tcW w:w="1250" w:type="pct"/>
            <w:tcBorders>
              <w:bottom w:val="single" w:sz="4" w:space="0" w:color="auto"/>
              <w:right w:val="single" w:sz="4" w:space="0" w:color="auto"/>
            </w:tcBorders>
          </w:tcPr>
          <w:p w14:paraId="7955EF9D" w14:textId="77500086" w:rsidR="00FD3622" w:rsidRPr="00FF5E68" w:rsidRDefault="002A5BE6" w:rsidP="00FF5E68">
            <w:pPr>
              <w:rPr>
                <w:rFonts w:cs="Arial"/>
              </w:rPr>
            </w:pPr>
            <w:r>
              <w:rPr>
                <w:rFonts w:cs="Arial"/>
              </w:rPr>
              <w:t>Do</w:t>
            </w:r>
            <w:r w:rsidRPr="00FF5E68">
              <w:rPr>
                <w:rFonts w:cs="Arial"/>
              </w:rPr>
              <w:t xml:space="preserve"> </w:t>
            </w:r>
            <w:r>
              <w:rPr>
                <w:rFonts w:cs="Arial"/>
              </w:rPr>
              <w:t>05</w:t>
            </w:r>
            <w:r w:rsidRPr="00FF5E68">
              <w:rPr>
                <w:rFonts w:cs="Arial"/>
              </w:rPr>
              <w:t xml:space="preserve">. </w:t>
            </w:r>
            <w:r>
              <w:rPr>
                <w:rFonts w:cs="Arial"/>
              </w:rPr>
              <w:t>März</w:t>
            </w:r>
            <w:r w:rsidRPr="00FF5E68">
              <w:rPr>
                <w:rFonts w:cs="Arial"/>
              </w:rPr>
              <w:t xml:space="preserve"> </w:t>
            </w:r>
            <w:r>
              <w:rPr>
                <w:rFonts w:cs="Arial"/>
              </w:rPr>
              <w:t>2026</w:t>
            </w:r>
          </w:p>
        </w:tc>
      </w:tr>
      <w:tr w:rsidR="00FD3622" w:rsidRPr="004B630C" w14:paraId="7CB24263" w14:textId="77777777" w:rsidTr="002A5BE6">
        <w:tc>
          <w:tcPr>
            <w:tcW w:w="1250" w:type="pct"/>
            <w:tcBorders>
              <w:left w:val="single" w:sz="4" w:space="0" w:color="auto"/>
              <w:bottom w:val="single" w:sz="4" w:space="0" w:color="auto"/>
            </w:tcBorders>
          </w:tcPr>
          <w:p w14:paraId="6B535C44" w14:textId="62E19D16" w:rsidR="00FD3622" w:rsidRPr="00FF5E68" w:rsidRDefault="002A5BE6" w:rsidP="00FF5E68">
            <w:pPr>
              <w:rPr>
                <w:rFonts w:cs="Arial"/>
              </w:rPr>
            </w:pPr>
            <w:r>
              <w:rPr>
                <w:rFonts w:cs="Arial"/>
              </w:rPr>
              <w:t>Fr</w:t>
            </w:r>
            <w:r w:rsidRPr="00FF5E68">
              <w:rPr>
                <w:rFonts w:cs="Arial"/>
              </w:rPr>
              <w:t xml:space="preserve"> </w:t>
            </w:r>
            <w:r>
              <w:rPr>
                <w:rFonts w:cs="Arial"/>
              </w:rPr>
              <w:t>06</w:t>
            </w:r>
            <w:r w:rsidRPr="00FF5E68">
              <w:rPr>
                <w:rFonts w:cs="Arial"/>
              </w:rPr>
              <w:t xml:space="preserve">. </w:t>
            </w:r>
            <w:r>
              <w:rPr>
                <w:rFonts w:cs="Arial"/>
              </w:rPr>
              <w:t>März</w:t>
            </w:r>
            <w:r w:rsidRPr="00FF5E68">
              <w:rPr>
                <w:rFonts w:cs="Arial"/>
              </w:rPr>
              <w:t xml:space="preserve"> </w:t>
            </w:r>
            <w:r>
              <w:rPr>
                <w:rFonts w:cs="Arial"/>
              </w:rPr>
              <w:t>2026</w:t>
            </w:r>
          </w:p>
        </w:tc>
        <w:tc>
          <w:tcPr>
            <w:tcW w:w="1250" w:type="pct"/>
            <w:tcBorders>
              <w:bottom w:val="single" w:sz="4" w:space="0" w:color="auto"/>
            </w:tcBorders>
          </w:tcPr>
          <w:p w14:paraId="780789DF" w14:textId="30CE426D" w:rsidR="00FD3622" w:rsidRPr="00FF5E68" w:rsidRDefault="002A5BE6" w:rsidP="00FF5E68">
            <w:pPr>
              <w:rPr>
                <w:rFonts w:cs="Arial"/>
              </w:rPr>
            </w:pPr>
            <w:r w:rsidRPr="00FF5E68">
              <w:rPr>
                <w:rFonts w:cs="Arial"/>
              </w:rPr>
              <w:t xml:space="preserve">Mo </w:t>
            </w:r>
            <w:r>
              <w:rPr>
                <w:rFonts w:cs="Arial"/>
              </w:rPr>
              <w:t>09</w:t>
            </w:r>
            <w:r w:rsidRPr="00FF5E68">
              <w:rPr>
                <w:rFonts w:cs="Arial"/>
              </w:rPr>
              <w:t xml:space="preserve">. </w:t>
            </w:r>
            <w:r>
              <w:rPr>
                <w:rFonts w:cs="Arial"/>
              </w:rPr>
              <w:t>März</w:t>
            </w:r>
            <w:r w:rsidRPr="00FF5E68">
              <w:rPr>
                <w:rFonts w:cs="Arial"/>
              </w:rPr>
              <w:t xml:space="preserve"> </w:t>
            </w:r>
            <w:r>
              <w:rPr>
                <w:rFonts w:cs="Arial"/>
              </w:rPr>
              <w:t>2026</w:t>
            </w:r>
          </w:p>
        </w:tc>
        <w:tc>
          <w:tcPr>
            <w:tcW w:w="1250" w:type="pct"/>
          </w:tcPr>
          <w:p w14:paraId="544122E0" w14:textId="5391E321" w:rsidR="00FD3622" w:rsidRPr="00FF5E68" w:rsidRDefault="002A5BE6" w:rsidP="00FF5E68">
            <w:pPr>
              <w:rPr>
                <w:rFonts w:cs="Arial"/>
              </w:rPr>
            </w:pPr>
            <w:r>
              <w:rPr>
                <w:rFonts w:cs="Arial"/>
              </w:rPr>
              <w:t>Di</w:t>
            </w:r>
            <w:r w:rsidRPr="00FF5E68">
              <w:rPr>
                <w:rFonts w:cs="Arial"/>
              </w:rPr>
              <w:t xml:space="preserve"> </w:t>
            </w:r>
            <w:r>
              <w:rPr>
                <w:rFonts w:cs="Arial"/>
              </w:rPr>
              <w:t>10</w:t>
            </w:r>
            <w:r w:rsidRPr="00FF5E68">
              <w:rPr>
                <w:rFonts w:cs="Arial"/>
              </w:rPr>
              <w:t xml:space="preserve">. </w:t>
            </w:r>
            <w:r>
              <w:rPr>
                <w:rFonts w:cs="Arial"/>
              </w:rPr>
              <w:t>März</w:t>
            </w:r>
            <w:r w:rsidRPr="00FF5E68">
              <w:rPr>
                <w:rFonts w:cs="Arial"/>
              </w:rPr>
              <w:t xml:space="preserve"> </w:t>
            </w:r>
            <w:r>
              <w:rPr>
                <w:rFonts w:cs="Arial"/>
              </w:rPr>
              <w:t>2026</w:t>
            </w:r>
          </w:p>
        </w:tc>
        <w:tc>
          <w:tcPr>
            <w:tcW w:w="1250" w:type="pct"/>
            <w:tcBorders>
              <w:bottom w:val="single" w:sz="4" w:space="0" w:color="auto"/>
              <w:right w:val="single" w:sz="4" w:space="0" w:color="auto"/>
            </w:tcBorders>
          </w:tcPr>
          <w:p w14:paraId="61E3D6BF" w14:textId="52BE0FDD" w:rsidR="00FD3622" w:rsidRPr="00FF5E68" w:rsidRDefault="002A5BE6" w:rsidP="00FF5E68">
            <w:pPr>
              <w:rPr>
                <w:rFonts w:cs="Arial"/>
              </w:rPr>
            </w:pPr>
            <w:r>
              <w:rPr>
                <w:rFonts w:cs="Arial"/>
              </w:rPr>
              <w:t>Mi</w:t>
            </w:r>
            <w:r w:rsidRPr="00FF5E68">
              <w:rPr>
                <w:rFonts w:cs="Arial"/>
              </w:rPr>
              <w:t xml:space="preserve"> </w:t>
            </w:r>
            <w:r>
              <w:rPr>
                <w:rFonts w:cs="Arial"/>
              </w:rPr>
              <w:t>11</w:t>
            </w:r>
            <w:r w:rsidRPr="00FF5E68">
              <w:rPr>
                <w:rFonts w:cs="Arial"/>
              </w:rPr>
              <w:t xml:space="preserve">. </w:t>
            </w:r>
            <w:r>
              <w:rPr>
                <w:rFonts w:cs="Arial"/>
              </w:rPr>
              <w:t>März</w:t>
            </w:r>
            <w:r w:rsidRPr="00FF5E68">
              <w:rPr>
                <w:rFonts w:cs="Arial"/>
              </w:rPr>
              <w:t xml:space="preserve"> </w:t>
            </w:r>
            <w:r>
              <w:rPr>
                <w:rFonts w:cs="Arial"/>
              </w:rPr>
              <w:t>2026</w:t>
            </w:r>
          </w:p>
        </w:tc>
      </w:tr>
      <w:tr w:rsidR="002A5BE6" w:rsidRPr="004B630C" w14:paraId="1924EEF7" w14:textId="77777777" w:rsidTr="002A5BE6">
        <w:trPr>
          <w:gridAfter w:val="2"/>
          <w:wAfter w:w="2500" w:type="pct"/>
        </w:trPr>
        <w:tc>
          <w:tcPr>
            <w:tcW w:w="1250" w:type="pct"/>
            <w:tcBorders>
              <w:left w:val="single" w:sz="4" w:space="0" w:color="auto"/>
              <w:bottom w:val="single" w:sz="4" w:space="0" w:color="auto"/>
              <w:right w:val="single" w:sz="4" w:space="0" w:color="auto"/>
            </w:tcBorders>
          </w:tcPr>
          <w:p w14:paraId="5DA9CA79" w14:textId="476B7617" w:rsidR="002A5BE6" w:rsidRPr="00FF5E68" w:rsidRDefault="002A5BE6" w:rsidP="00FF5E68">
            <w:pPr>
              <w:rPr>
                <w:rFonts w:cs="Arial"/>
              </w:rPr>
            </w:pPr>
            <w:r>
              <w:rPr>
                <w:rFonts w:cs="Arial"/>
              </w:rPr>
              <w:t>D</w:t>
            </w:r>
            <w:r w:rsidRPr="00FF5E68">
              <w:rPr>
                <w:rFonts w:cs="Arial"/>
              </w:rPr>
              <w:t xml:space="preserve">o </w:t>
            </w:r>
            <w:r>
              <w:rPr>
                <w:rFonts w:cs="Arial"/>
              </w:rPr>
              <w:t>12</w:t>
            </w:r>
            <w:r w:rsidRPr="00FF5E68">
              <w:rPr>
                <w:rFonts w:cs="Arial"/>
              </w:rPr>
              <w:t xml:space="preserve">. </w:t>
            </w:r>
            <w:r>
              <w:rPr>
                <w:rFonts w:cs="Arial"/>
              </w:rPr>
              <w:t>März</w:t>
            </w:r>
            <w:r w:rsidRPr="00FF5E68">
              <w:rPr>
                <w:rFonts w:cs="Arial"/>
              </w:rPr>
              <w:t xml:space="preserve"> </w:t>
            </w:r>
            <w:r>
              <w:rPr>
                <w:rFonts w:cs="Arial"/>
              </w:rPr>
              <w:t>2026</w:t>
            </w:r>
          </w:p>
        </w:tc>
        <w:tc>
          <w:tcPr>
            <w:tcW w:w="1250" w:type="pct"/>
            <w:tcBorders>
              <w:left w:val="single" w:sz="4" w:space="0" w:color="auto"/>
              <w:bottom w:val="single" w:sz="4" w:space="0" w:color="auto"/>
              <w:right w:val="single" w:sz="4" w:space="0" w:color="auto"/>
            </w:tcBorders>
          </w:tcPr>
          <w:p w14:paraId="55C95D32" w14:textId="6DCE389A" w:rsidR="002A5BE6" w:rsidRPr="00FF5E68" w:rsidRDefault="002A5BE6" w:rsidP="00FF5E68">
            <w:pPr>
              <w:rPr>
                <w:rFonts w:cs="Arial"/>
              </w:rPr>
            </w:pPr>
            <w:r>
              <w:rPr>
                <w:rFonts w:cs="Arial"/>
              </w:rPr>
              <w:t>Fr</w:t>
            </w:r>
            <w:r w:rsidRPr="00FF5E68">
              <w:rPr>
                <w:rFonts w:cs="Arial"/>
              </w:rPr>
              <w:t xml:space="preserve"> </w:t>
            </w:r>
            <w:r>
              <w:rPr>
                <w:rFonts w:cs="Arial"/>
              </w:rPr>
              <w:t>13</w:t>
            </w:r>
            <w:r w:rsidRPr="00FF5E68">
              <w:rPr>
                <w:rFonts w:cs="Arial"/>
              </w:rPr>
              <w:t xml:space="preserve">. </w:t>
            </w:r>
            <w:r>
              <w:rPr>
                <w:rFonts w:cs="Arial"/>
              </w:rPr>
              <w:t>März</w:t>
            </w:r>
            <w:r w:rsidRPr="00FF5E68">
              <w:rPr>
                <w:rFonts w:cs="Arial"/>
              </w:rPr>
              <w:t xml:space="preserve"> </w:t>
            </w:r>
            <w:r>
              <w:rPr>
                <w:rFonts w:cs="Arial"/>
              </w:rPr>
              <w:t>2026</w:t>
            </w:r>
          </w:p>
        </w:tc>
      </w:tr>
    </w:tbl>
    <w:p w14:paraId="38F03B4B" w14:textId="77777777" w:rsidR="00FD3622" w:rsidRPr="00FF5E68" w:rsidRDefault="00FD3622" w:rsidP="00FF5E68">
      <w:pPr>
        <w:pStyle w:val="berschrift3nummeriert"/>
        <w:rPr>
          <w:rFonts w:cs="Arial"/>
        </w:rPr>
      </w:pPr>
      <w:bookmarkStart w:id="109" w:name="_Toc135741749"/>
      <w:bookmarkStart w:id="110" w:name="_Toc135741750"/>
      <w:bookmarkStart w:id="111" w:name="_Toc529355458"/>
      <w:bookmarkStart w:id="112" w:name="_Toc135047681"/>
      <w:bookmarkStart w:id="113" w:name="_Toc135739640"/>
      <w:bookmarkStart w:id="114" w:name="_Toc223344664"/>
      <w:bookmarkEnd w:id="109"/>
      <w:bookmarkEnd w:id="110"/>
      <w:r w:rsidRPr="004B630C">
        <w:rPr>
          <w:rFonts w:cs="Arial"/>
        </w:rPr>
        <w:t>Termine</w:t>
      </w:r>
      <w:bookmarkEnd w:id="111"/>
      <w:bookmarkEnd w:id="112"/>
      <w:bookmarkEnd w:id="113"/>
      <w:bookmarkEnd w:id="114"/>
    </w:p>
    <w:tbl>
      <w:tblPr>
        <w:tblStyle w:val="IPA"/>
        <w:tblW w:w="5000" w:type="pct"/>
        <w:tblLook w:val="04A0" w:firstRow="1" w:lastRow="0" w:firstColumn="1" w:lastColumn="0" w:noHBand="0" w:noVBand="1"/>
      </w:tblPr>
      <w:tblGrid>
        <w:gridCol w:w="5314"/>
        <w:gridCol w:w="4071"/>
      </w:tblGrid>
      <w:tr w:rsidR="00FD3622" w:rsidRPr="004B630C" w14:paraId="40E96BD5" w14:textId="77777777" w:rsidTr="002A5BE6">
        <w:trPr>
          <w:cnfStyle w:val="100000000000" w:firstRow="1" w:lastRow="0" w:firstColumn="0" w:lastColumn="0" w:oddVBand="0" w:evenVBand="0" w:oddHBand="0" w:evenHBand="0" w:firstRowFirstColumn="0" w:firstRowLastColumn="0" w:lastRowFirstColumn="0" w:lastRowLastColumn="0"/>
        </w:trPr>
        <w:tc>
          <w:tcPr>
            <w:tcW w:w="2831" w:type="pct"/>
            <w:tcBorders>
              <w:bottom w:val="single" w:sz="4" w:space="0" w:color="auto"/>
            </w:tcBorders>
          </w:tcPr>
          <w:p w14:paraId="731F839C" w14:textId="77777777" w:rsidR="00FD3622" w:rsidRPr="00FF5E68" w:rsidRDefault="00FD3622" w:rsidP="00FF5E68">
            <w:pPr>
              <w:rPr>
                <w:rFonts w:cs="Arial"/>
                <w:bCs/>
              </w:rPr>
            </w:pPr>
            <w:r w:rsidRPr="00FF5E68">
              <w:rPr>
                <w:rFonts w:cs="Arial"/>
                <w:bCs/>
              </w:rPr>
              <w:t>Was?</w:t>
            </w:r>
          </w:p>
        </w:tc>
        <w:tc>
          <w:tcPr>
            <w:tcW w:w="2169" w:type="pct"/>
            <w:tcBorders>
              <w:bottom w:val="single" w:sz="4" w:space="0" w:color="auto"/>
            </w:tcBorders>
          </w:tcPr>
          <w:p w14:paraId="1B08EFEF" w14:textId="77777777" w:rsidR="00FD3622" w:rsidRPr="00FF5E68" w:rsidRDefault="00FD3622" w:rsidP="00FF5E68">
            <w:pPr>
              <w:rPr>
                <w:rFonts w:cs="Arial"/>
                <w:bCs/>
              </w:rPr>
            </w:pPr>
            <w:r w:rsidRPr="00FF5E68">
              <w:rPr>
                <w:rFonts w:cs="Arial"/>
                <w:bCs/>
              </w:rPr>
              <w:t>Wann?</w:t>
            </w:r>
          </w:p>
        </w:tc>
      </w:tr>
      <w:tr w:rsidR="00FD3622" w:rsidRPr="004B630C" w14:paraId="7F14EFA9" w14:textId="77777777" w:rsidTr="002A5BE6">
        <w:tc>
          <w:tcPr>
            <w:tcW w:w="2831" w:type="pct"/>
            <w:tcBorders>
              <w:left w:val="single" w:sz="4" w:space="0" w:color="auto"/>
              <w:bottom w:val="single" w:sz="4" w:space="0" w:color="auto"/>
              <w:right w:val="single" w:sz="4" w:space="0" w:color="auto"/>
            </w:tcBorders>
          </w:tcPr>
          <w:p w14:paraId="55DA9335" w14:textId="77777777" w:rsidR="00FD3622" w:rsidRPr="00FF5E68" w:rsidRDefault="00FD3622" w:rsidP="00FF5E68">
            <w:pPr>
              <w:rPr>
                <w:rFonts w:cs="Arial"/>
              </w:rPr>
            </w:pPr>
            <w:r w:rsidRPr="00FF5E68">
              <w:rPr>
                <w:rFonts w:cs="Arial"/>
              </w:rPr>
              <w:t>1. Expertenbesuch</w:t>
            </w:r>
          </w:p>
        </w:tc>
        <w:tc>
          <w:tcPr>
            <w:tcW w:w="2169" w:type="pct"/>
            <w:tcBorders>
              <w:left w:val="single" w:sz="4" w:space="0" w:color="auto"/>
              <w:bottom w:val="single" w:sz="4" w:space="0" w:color="auto"/>
              <w:right w:val="single" w:sz="4" w:space="0" w:color="auto"/>
            </w:tcBorders>
          </w:tcPr>
          <w:p w14:paraId="3D4E4760" w14:textId="258930C1" w:rsidR="00FD3622" w:rsidRPr="00FF5E68" w:rsidRDefault="002A5BE6" w:rsidP="00FF5E68">
            <w:pPr>
              <w:rPr>
                <w:rFonts w:cs="Arial"/>
              </w:rPr>
            </w:pPr>
            <w:r>
              <w:rPr>
                <w:rFonts w:cs="Arial"/>
              </w:rPr>
              <w:t>Di 03. März 2026 10:00 Uhr</w:t>
            </w:r>
          </w:p>
        </w:tc>
      </w:tr>
      <w:tr w:rsidR="00FD3622" w:rsidRPr="004B630C" w14:paraId="0CC4A8F6" w14:textId="77777777" w:rsidTr="002A5BE6">
        <w:tc>
          <w:tcPr>
            <w:tcW w:w="2831" w:type="pct"/>
            <w:tcBorders>
              <w:left w:val="single" w:sz="4" w:space="0" w:color="auto"/>
              <w:bottom w:val="single" w:sz="4" w:space="0" w:color="auto"/>
              <w:right w:val="single" w:sz="4" w:space="0" w:color="auto"/>
            </w:tcBorders>
          </w:tcPr>
          <w:p w14:paraId="613B12AA" w14:textId="77777777" w:rsidR="00FD3622" w:rsidRPr="00FF5E68" w:rsidRDefault="00FD3622" w:rsidP="00FF5E68">
            <w:pPr>
              <w:rPr>
                <w:rFonts w:cs="Arial"/>
              </w:rPr>
            </w:pPr>
            <w:r w:rsidRPr="00FF5E68">
              <w:rPr>
                <w:rFonts w:cs="Arial"/>
              </w:rPr>
              <w:t>2. Expertenbesuch</w:t>
            </w:r>
          </w:p>
        </w:tc>
        <w:tc>
          <w:tcPr>
            <w:tcW w:w="2169" w:type="pct"/>
            <w:tcBorders>
              <w:left w:val="single" w:sz="4" w:space="0" w:color="auto"/>
              <w:bottom w:val="single" w:sz="4" w:space="0" w:color="auto"/>
              <w:right w:val="single" w:sz="4" w:space="0" w:color="auto"/>
            </w:tcBorders>
          </w:tcPr>
          <w:p w14:paraId="3247EFBB" w14:textId="1B2384B4" w:rsidR="00FD3622" w:rsidRPr="00FF5E68" w:rsidRDefault="002A5BE6" w:rsidP="00FF5E68">
            <w:pPr>
              <w:rPr>
                <w:rFonts w:cs="Arial"/>
              </w:rPr>
            </w:pPr>
            <w:r>
              <w:rPr>
                <w:rFonts w:cs="Arial"/>
              </w:rPr>
              <w:t>Mi 11. März 2026 13:00 Uhr</w:t>
            </w:r>
          </w:p>
        </w:tc>
      </w:tr>
      <w:tr w:rsidR="00FD3622" w:rsidRPr="004B630C" w14:paraId="32D45F0E" w14:textId="77777777" w:rsidTr="002A5BE6">
        <w:tc>
          <w:tcPr>
            <w:tcW w:w="2831" w:type="pct"/>
            <w:tcBorders>
              <w:left w:val="single" w:sz="4" w:space="0" w:color="auto"/>
              <w:bottom w:val="single" w:sz="4" w:space="0" w:color="auto"/>
              <w:right w:val="single" w:sz="4" w:space="0" w:color="auto"/>
            </w:tcBorders>
          </w:tcPr>
          <w:p w14:paraId="6F92988A" w14:textId="77777777" w:rsidR="00FD3622" w:rsidRPr="00FF5E68" w:rsidRDefault="00FD3622" w:rsidP="00FF5E68">
            <w:pPr>
              <w:rPr>
                <w:rFonts w:cs="Arial"/>
              </w:rPr>
            </w:pPr>
            <w:r w:rsidRPr="00FF5E68">
              <w:rPr>
                <w:rFonts w:cs="Arial"/>
              </w:rPr>
              <w:t>Präsentation, Demonstration, Fachgespräch</w:t>
            </w:r>
          </w:p>
        </w:tc>
        <w:tc>
          <w:tcPr>
            <w:tcW w:w="2169" w:type="pct"/>
            <w:tcBorders>
              <w:left w:val="single" w:sz="4" w:space="0" w:color="auto"/>
              <w:bottom w:val="single" w:sz="4" w:space="0" w:color="auto"/>
              <w:right w:val="single" w:sz="4" w:space="0" w:color="auto"/>
            </w:tcBorders>
          </w:tcPr>
          <w:p w14:paraId="65F2E8A8" w14:textId="2FF04C78" w:rsidR="00FD3622" w:rsidRPr="00FF5E68" w:rsidRDefault="00CE78B3" w:rsidP="00FF5E68">
            <w:pPr>
              <w:rPr>
                <w:rFonts w:cs="Arial"/>
              </w:rPr>
            </w:pPr>
            <w:r w:rsidRPr="00FF5E68">
              <w:rPr>
                <w:rFonts w:cs="Arial"/>
              </w:rPr>
              <w:t>***</w:t>
            </w:r>
            <w:r w:rsidR="002A5BE6">
              <w:rPr>
                <w:rFonts w:cs="Arial"/>
              </w:rPr>
              <w:t>noch offen</w:t>
            </w:r>
          </w:p>
        </w:tc>
      </w:tr>
    </w:tbl>
    <w:p w14:paraId="184F76C0" w14:textId="77777777" w:rsidR="00FD3622" w:rsidRPr="00FF5E68" w:rsidRDefault="00FD3622" w:rsidP="00FF5E68">
      <w:pPr>
        <w:pStyle w:val="berschrift3nummeriert"/>
        <w:rPr>
          <w:rFonts w:cs="Arial"/>
        </w:rPr>
      </w:pPr>
      <w:bookmarkStart w:id="115" w:name="_Toc135739641"/>
      <w:bookmarkStart w:id="116" w:name="_Toc135741752"/>
      <w:bookmarkStart w:id="117" w:name="_Toc135739642"/>
      <w:bookmarkStart w:id="118" w:name="_Toc135741753"/>
      <w:bookmarkStart w:id="119" w:name="_Toc529355459"/>
      <w:bookmarkStart w:id="120" w:name="_Toc135739643"/>
      <w:bookmarkStart w:id="121" w:name="_Toc223344665"/>
      <w:bookmarkEnd w:id="115"/>
      <w:bookmarkEnd w:id="116"/>
      <w:bookmarkEnd w:id="117"/>
      <w:bookmarkEnd w:id="118"/>
      <w:r w:rsidRPr="00FF5E68">
        <w:rPr>
          <w:rFonts w:cs="Arial"/>
        </w:rPr>
        <w:t>Involvierte Personen</w:t>
      </w:r>
      <w:bookmarkEnd w:id="119"/>
      <w:bookmarkEnd w:id="120"/>
      <w:bookmarkEnd w:id="121"/>
    </w:p>
    <w:tbl>
      <w:tblPr>
        <w:tblStyle w:val="IPA"/>
        <w:tblW w:w="5000" w:type="pct"/>
        <w:tblLook w:val="04A0" w:firstRow="1" w:lastRow="0" w:firstColumn="1" w:lastColumn="0" w:noHBand="0" w:noVBand="1"/>
      </w:tblPr>
      <w:tblGrid>
        <w:gridCol w:w="5359"/>
        <w:gridCol w:w="4026"/>
      </w:tblGrid>
      <w:tr w:rsidR="00FD3622" w:rsidRPr="004B630C" w14:paraId="567A2375" w14:textId="77777777" w:rsidTr="002A5BE6">
        <w:trPr>
          <w:cnfStyle w:val="100000000000" w:firstRow="1" w:lastRow="0" w:firstColumn="0" w:lastColumn="0" w:oddVBand="0" w:evenVBand="0" w:oddHBand="0" w:evenHBand="0" w:firstRowFirstColumn="0" w:firstRowLastColumn="0" w:lastRowFirstColumn="0" w:lastRowLastColumn="0"/>
        </w:trPr>
        <w:tc>
          <w:tcPr>
            <w:tcW w:w="2855" w:type="pct"/>
            <w:tcBorders>
              <w:bottom w:val="single" w:sz="4" w:space="0" w:color="auto"/>
            </w:tcBorders>
          </w:tcPr>
          <w:p w14:paraId="3B8B7559" w14:textId="77777777" w:rsidR="00FD3622" w:rsidRPr="00FF5E68" w:rsidRDefault="00CE78B3" w:rsidP="00FF5E68">
            <w:pPr>
              <w:rPr>
                <w:rFonts w:cs="Arial"/>
                <w:bCs/>
              </w:rPr>
            </w:pPr>
            <w:r w:rsidRPr="00FF5E68">
              <w:rPr>
                <w:rFonts w:cs="Arial"/>
                <w:bCs/>
              </w:rPr>
              <w:t>Person</w:t>
            </w:r>
          </w:p>
        </w:tc>
        <w:tc>
          <w:tcPr>
            <w:tcW w:w="2145" w:type="pct"/>
            <w:tcBorders>
              <w:bottom w:val="single" w:sz="4" w:space="0" w:color="auto"/>
            </w:tcBorders>
          </w:tcPr>
          <w:p w14:paraId="7021A9C0" w14:textId="77777777" w:rsidR="00FD3622" w:rsidRPr="00FF5E68" w:rsidRDefault="00FD3622" w:rsidP="00FF5E68">
            <w:pPr>
              <w:rPr>
                <w:rFonts w:cs="Arial"/>
                <w:bCs/>
              </w:rPr>
            </w:pPr>
            <w:r w:rsidRPr="00FF5E68">
              <w:rPr>
                <w:rFonts w:cs="Arial"/>
                <w:bCs/>
              </w:rPr>
              <w:t>Rolle</w:t>
            </w:r>
          </w:p>
        </w:tc>
      </w:tr>
      <w:tr w:rsidR="00FD3622" w:rsidRPr="004B630C" w14:paraId="73B1C7FA" w14:textId="77777777" w:rsidTr="002A5BE6">
        <w:tc>
          <w:tcPr>
            <w:tcW w:w="2855" w:type="pct"/>
            <w:tcBorders>
              <w:left w:val="single" w:sz="4" w:space="0" w:color="auto"/>
              <w:bottom w:val="single" w:sz="4" w:space="0" w:color="auto"/>
              <w:right w:val="single" w:sz="4" w:space="0" w:color="auto"/>
            </w:tcBorders>
          </w:tcPr>
          <w:p w14:paraId="26AF3152" w14:textId="1810D294" w:rsidR="00FD3622" w:rsidRPr="002A5BE6" w:rsidRDefault="002A5BE6" w:rsidP="00FF5E68">
            <w:pPr>
              <w:rPr>
                <w:rFonts w:cs="Arial"/>
              </w:rPr>
            </w:pPr>
            <w:r w:rsidRPr="002A5BE6">
              <w:rPr>
                <w:rFonts w:cs="Arial"/>
              </w:rPr>
              <w:t>Marius Schumacher</w:t>
            </w:r>
          </w:p>
        </w:tc>
        <w:tc>
          <w:tcPr>
            <w:tcW w:w="2145" w:type="pct"/>
            <w:tcBorders>
              <w:left w:val="single" w:sz="4" w:space="0" w:color="auto"/>
              <w:bottom w:val="single" w:sz="4" w:space="0" w:color="auto"/>
              <w:right w:val="single" w:sz="4" w:space="0" w:color="auto"/>
            </w:tcBorders>
          </w:tcPr>
          <w:p w14:paraId="2A03ED42" w14:textId="77777777" w:rsidR="00FD3622" w:rsidRPr="00FF5E68" w:rsidRDefault="00FD3622" w:rsidP="00FF5E68">
            <w:pPr>
              <w:rPr>
                <w:rFonts w:cs="Arial"/>
              </w:rPr>
            </w:pPr>
            <w:r w:rsidRPr="00FF5E68">
              <w:rPr>
                <w:rFonts w:cs="Arial"/>
              </w:rPr>
              <w:t>Hauptexperte</w:t>
            </w:r>
          </w:p>
        </w:tc>
      </w:tr>
      <w:tr w:rsidR="00FD3622" w:rsidRPr="004B630C" w14:paraId="55B6AD89" w14:textId="77777777" w:rsidTr="002A5BE6">
        <w:tc>
          <w:tcPr>
            <w:tcW w:w="2855" w:type="pct"/>
            <w:tcBorders>
              <w:left w:val="single" w:sz="4" w:space="0" w:color="auto"/>
              <w:bottom w:val="single" w:sz="4" w:space="0" w:color="auto"/>
              <w:right w:val="single" w:sz="4" w:space="0" w:color="auto"/>
            </w:tcBorders>
          </w:tcPr>
          <w:p w14:paraId="0651BB35" w14:textId="6EE42322" w:rsidR="00FD3622" w:rsidRPr="002A5BE6" w:rsidRDefault="002A5BE6" w:rsidP="00FF5E68">
            <w:pPr>
              <w:rPr>
                <w:rFonts w:cs="Arial"/>
              </w:rPr>
            </w:pPr>
            <w:r w:rsidRPr="002A5BE6">
              <w:rPr>
                <w:rFonts w:cs="Arial"/>
              </w:rPr>
              <w:t>Duc-Lam Tran</w:t>
            </w:r>
          </w:p>
        </w:tc>
        <w:tc>
          <w:tcPr>
            <w:tcW w:w="2145" w:type="pct"/>
            <w:tcBorders>
              <w:left w:val="single" w:sz="4" w:space="0" w:color="auto"/>
              <w:bottom w:val="single" w:sz="4" w:space="0" w:color="auto"/>
              <w:right w:val="single" w:sz="4" w:space="0" w:color="auto"/>
            </w:tcBorders>
          </w:tcPr>
          <w:p w14:paraId="08879DA0" w14:textId="77777777" w:rsidR="00FD3622" w:rsidRPr="00FF5E68" w:rsidRDefault="00CE78B3" w:rsidP="00FF5E68">
            <w:pPr>
              <w:rPr>
                <w:rFonts w:cs="Arial"/>
              </w:rPr>
            </w:pPr>
            <w:r w:rsidRPr="00FF5E68">
              <w:rPr>
                <w:rFonts w:cs="Arial"/>
              </w:rPr>
              <w:t>Nebenexperte</w:t>
            </w:r>
          </w:p>
        </w:tc>
      </w:tr>
      <w:tr w:rsidR="00FD3622" w:rsidRPr="004B630C" w14:paraId="6B433412" w14:textId="77777777" w:rsidTr="002A5BE6">
        <w:tc>
          <w:tcPr>
            <w:tcW w:w="2855" w:type="pct"/>
            <w:tcBorders>
              <w:left w:val="single" w:sz="4" w:space="0" w:color="auto"/>
              <w:bottom w:val="single" w:sz="4" w:space="0" w:color="auto"/>
              <w:right w:val="single" w:sz="4" w:space="0" w:color="auto"/>
            </w:tcBorders>
          </w:tcPr>
          <w:p w14:paraId="5C2C3344" w14:textId="56192A61" w:rsidR="00FD3622" w:rsidRPr="00FF5E68" w:rsidRDefault="002A5BE6" w:rsidP="00FF5E68">
            <w:pPr>
              <w:rPr>
                <w:rFonts w:cs="Arial"/>
              </w:rPr>
            </w:pPr>
            <w:r>
              <w:rPr>
                <w:rFonts w:cs="Arial"/>
              </w:rPr>
              <w:t>René Bach</w:t>
            </w:r>
          </w:p>
        </w:tc>
        <w:tc>
          <w:tcPr>
            <w:tcW w:w="2145" w:type="pct"/>
            <w:tcBorders>
              <w:left w:val="single" w:sz="4" w:space="0" w:color="auto"/>
              <w:bottom w:val="single" w:sz="4" w:space="0" w:color="auto"/>
              <w:right w:val="single" w:sz="4" w:space="0" w:color="auto"/>
            </w:tcBorders>
          </w:tcPr>
          <w:p w14:paraId="26B79105" w14:textId="77777777" w:rsidR="00FD3622" w:rsidRPr="00FF5E68" w:rsidRDefault="00FD3622" w:rsidP="00FF5E68">
            <w:pPr>
              <w:rPr>
                <w:rFonts w:cs="Arial"/>
              </w:rPr>
            </w:pPr>
            <w:r w:rsidRPr="00FF5E68">
              <w:rPr>
                <w:rFonts w:cs="Arial"/>
              </w:rPr>
              <w:t>Verantwortliche Fachkraft</w:t>
            </w:r>
            <w:r w:rsidR="00CE78B3" w:rsidRPr="00FF5E68">
              <w:rPr>
                <w:rFonts w:cs="Arial"/>
              </w:rPr>
              <w:t xml:space="preserve"> &amp; Berufsbildner</w:t>
            </w:r>
          </w:p>
        </w:tc>
      </w:tr>
      <w:tr w:rsidR="001F28F1" w:rsidRPr="004B630C" w14:paraId="6840EA56" w14:textId="77777777" w:rsidTr="002A5BE6">
        <w:tc>
          <w:tcPr>
            <w:tcW w:w="2855" w:type="pct"/>
            <w:tcBorders>
              <w:left w:val="single" w:sz="4" w:space="0" w:color="auto"/>
              <w:bottom w:val="single" w:sz="4" w:space="0" w:color="auto"/>
              <w:right w:val="single" w:sz="4" w:space="0" w:color="auto"/>
            </w:tcBorders>
          </w:tcPr>
          <w:p w14:paraId="0C318CC8" w14:textId="7AF7730D" w:rsidR="001F28F1" w:rsidRPr="00FF5E68" w:rsidRDefault="002A5BE6" w:rsidP="00FF5E68">
            <w:pPr>
              <w:rPr>
                <w:rFonts w:cs="Arial"/>
              </w:rPr>
            </w:pPr>
            <w:r>
              <w:rPr>
                <w:rFonts w:cs="Arial"/>
              </w:rPr>
              <w:t>Flurin Bandli</w:t>
            </w:r>
          </w:p>
        </w:tc>
        <w:tc>
          <w:tcPr>
            <w:tcW w:w="2145" w:type="pct"/>
            <w:tcBorders>
              <w:left w:val="single" w:sz="4" w:space="0" w:color="auto"/>
              <w:bottom w:val="single" w:sz="4" w:space="0" w:color="auto"/>
              <w:right w:val="single" w:sz="4" w:space="0" w:color="auto"/>
            </w:tcBorders>
          </w:tcPr>
          <w:p w14:paraId="63F27A0B" w14:textId="77777777" w:rsidR="001F28F1" w:rsidRPr="00FF5E68" w:rsidRDefault="001F28F1" w:rsidP="00FF5E68">
            <w:pPr>
              <w:rPr>
                <w:rFonts w:cs="Arial"/>
              </w:rPr>
            </w:pPr>
            <w:r w:rsidRPr="00FF5E68">
              <w:rPr>
                <w:rFonts w:cs="Arial"/>
              </w:rPr>
              <w:t>IPA-Prüfungskandidat</w:t>
            </w:r>
          </w:p>
        </w:tc>
      </w:tr>
    </w:tbl>
    <w:p w14:paraId="1D6AC620" w14:textId="77777777" w:rsidR="00FD3622" w:rsidRPr="00FF5E68" w:rsidRDefault="00FD3622" w:rsidP="00744B23">
      <w:pPr>
        <w:rPr>
          <w:rFonts w:ascii="Arial" w:hAnsi="Arial" w:cs="Arial"/>
        </w:rPr>
      </w:pPr>
    </w:p>
    <w:p w14:paraId="243F8E25" w14:textId="77777777" w:rsidR="00FD3622" w:rsidRPr="00FF5E68" w:rsidRDefault="00FD3622" w:rsidP="00FF5E68">
      <w:pPr>
        <w:rPr>
          <w:rFonts w:ascii="Arial" w:hAnsi="Arial" w:cs="Arial"/>
        </w:rPr>
      </w:pPr>
    </w:p>
    <w:p w14:paraId="353CF716" w14:textId="77777777" w:rsidR="00FD3622" w:rsidRPr="00FF5E68" w:rsidRDefault="00FD3622" w:rsidP="00FF5E68">
      <w:pPr>
        <w:rPr>
          <w:rFonts w:ascii="Arial" w:hAnsi="Arial" w:cs="Arial"/>
        </w:rPr>
      </w:pPr>
    </w:p>
    <w:p w14:paraId="7EDFD211" w14:textId="77777777" w:rsidR="009D64EE" w:rsidRPr="00FF5E68" w:rsidRDefault="009D64EE" w:rsidP="00FF5E68">
      <w:pPr>
        <w:rPr>
          <w:rFonts w:ascii="Arial" w:hAnsi="Arial" w:cs="Arial"/>
        </w:rPr>
        <w:sectPr w:rsidR="009D64EE" w:rsidRPr="00FF5E68" w:rsidSect="007C50DB">
          <w:headerReference w:type="default" r:id="rId15"/>
          <w:footerReference w:type="default" r:id="rId16"/>
          <w:pgSz w:w="11906" w:h="16838" w:code="9"/>
          <w:pgMar w:top="2835" w:right="1274" w:bottom="1134" w:left="1247" w:header="1560" w:footer="737" w:gutter="0"/>
          <w:cols w:space="708"/>
          <w:docGrid w:linePitch="360"/>
        </w:sectPr>
      </w:pPr>
    </w:p>
    <w:p w14:paraId="6B8AD687" w14:textId="77777777" w:rsidR="00FD3622" w:rsidRPr="00FF5E68" w:rsidRDefault="00FD3622" w:rsidP="00FF5E68">
      <w:pPr>
        <w:rPr>
          <w:rFonts w:ascii="Arial" w:hAnsi="Arial" w:cs="Arial"/>
        </w:rPr>
      </w:pPr>
    </w:p>
    <w:p w14:paraId="4854D8BA" w14:textId="77777777" w:rsidR="00FD3622" w:rsidRPr="00FF5E68" w:rsidRDefault="00FD3622" w:rsidP="00FF5E68">
      <w:pPr>
        <w:pStyle w:val="berschrift2nummeriert"/>
      </w:pPr>
      <w:bookmarkStart w:id="144" w:name="_Toc223344666"/>
      <w:r w:rsidRPr="00FF5E68">
        <w:t>Zeitplan</w:t>
      </w:r>
      <w:bookmarkEnd w:id="144"/>
    </w:p>
    <w:p w14:paraId="7A0B2FC2" w14:textId="77777777" w:rsidR="00FD3622" w:rsidRPr="00FF5E68" w:rsidRDefault="00FD3622" w:rsidP="00744B23">
      <w:pPr>
        <w:rPr>
          <w:rFonts w:ascii="Arial" w:hAnsi="Arial" w:cs="Arial"/>
        </w:rPr>
      </w:pPr>
    </w:p>
    <w:p w14:paraId="1A341DAA" w14:textId="77777777" w:rsidR="00407B45" w:rsidRPr="00FF5E68" w:rsidRDefault="00407B45" w:rsidP="00FF5E68">
      <w:pPr>
        <w:rPr>
          <w:rFonts w:ascii="Arial" w:hAnsi="Arial" w:cs="Arial"/>
        </w:rPr>
      </w:pPr>
      <w:r w:rsidRPr="00FF5E68">
        <w:rPr>
          <w:rFonts w:ascii="Arial" w:hAnsi="Arial" w:cs="Arial"/>
          <w:highlight w:val="yellow"/>
        </w:rPr>
        <w:t>*** Druckdatum und Autor kontrollieren</w:t>
      </w:r>
      <w:r w:rsidR="00E02AD2" w:rsidRPr="00FF5E68">
        <w:rPr>
          <w:rFonts w:ascii="Arial" w:hAnsi="Arial" w:cs="Arial"/>
        </w:rPr>
        <w:br/>
        <w:t>*** Die Vorlage für den Zeitplan kann direkt aus dem Excel unter den twofold-Vorlagen geöffnet werden</w:t>
      </w:r>
    </w:p>
    <w:p w14:paraId="5C62C3B8" w14:textId="77777777" w:rsidR="00E02AD2" w:rsidRPr="00FF5E68" w:rsidRDefault="00E02AD2" w:rsidP="00FF5E68">
      <w:pPr>
        <w:rPr>
          <w:rFonts w:ascii="Arial" w:hAnsi="Arial" w:cs="Arial"/>
        </w:rPr>
      </w:pPr>
      <w:r w:rsidRPr="00FF5E68">
        <w:rPr>
          <w:rFonts w:ascii="Arial" w:hAnsi="Arial" w:cs="Arial"/>
        </w:rPr>
        <w:t>*** Der Zeitplan beinhaltet bereits die IPERKA-Struktur und Beispiel-Aufgaben mit den dazugehörigen geschätzten Aufwänden</w:t>
      </w:r>
      <w:r w:rsidRPr="00FF5E68">
        <w:rPr>
          <w:rFonts w:ascii="Arial" w:hAnsi="Arial" w:cs="Arial"/>
        </w:rPr>
        <w:br/>
        <w:t>*** Je nach IPA-Auftrag müssen Arbeiten/Zeiten hinzugefügt, entfernt oder angepasst werden</w:t>
      </w:r>
      <w:r w:rsidRPr="00FF5E68">
        <w:rPr>
          <w:rFonts w:ascii="Arial" w:hAnsi="Arial" w:cs="Arial"/>
        </w:rPr>
        <w:br/>
        <w:t>*** Zeiten für Testkonzept und Testen nicht unterschätzen!</w:t>
      </w:r>
      <w:r w:rsidR="00515A3C" w:rsidRPr="00FF5E68">
        <w:rPr>
          <w:rFonts w:ascii="Arial" w:hAnsi="Arial" w:cs="Arial"/>
        </w:rPr>
        <w:br/>
        <w:t>*** Geschätzte Soll/Ist-Zeiten und eingefärbte Blöcke müssen übereinstimmen! Experten kontrollieren das!</w:t>
      </w:r>
    </w:p>
    <w:p w14:paraId="53FB5630" w14:textId="77777777" w:rsidR="00532663" w:rsidRPr="00FF5E68" w:rsidRDefault="00532663" w:rsidP="00FF5E68">
      <w:pPr>
        <w:rPr>
          <w:rFonts w:ascii="Arial" w:hAnsi="Arial" w:cs="Arial"/>
        </w:rPr>
      </w:pPr>
      <w:r w:rsidRPr="00FF5E68">
        <w:rPr>
          <w:rFonts w:ascii="Arial" w:hAnsi="Arial" w:cs="Arial"/>
        </w:rPr>
        <w:t>*** Bewertungskriterien: A1, A3</w:t>
      </w:r>
    </w:p>
    <w:p w14:paraId="6C26624D" w14:textId="77777777" w:rsidR="00FD3622" w:rsidRPr="00FF5E68" w:rsidRDefault="00FD3622" w:rsidP="00744B23">
      <w:pPr>
        <w:rPr>
          <w:rFonts w:ascii="Arial" w:hAnsi="Arial" w:cs="Arial"/>
        </w:rPr>
      </w:pPr>
    </w:p>
    <w:p w14:paraId="17960F46" w14:textId="77777777" w:rsidR="00FD3622" w:rsidRPr="00FF5E68" w:rsidRDefault="00FD3622" w:rsidP="00744B23">
      <w:pPr>
        <w:rPr>
          <w:rFonts w:ascii="Arial" w:hAnsi="Arial" w:cs="Arial"/>
        </w:rPr>
      </w:pPr>
    </w:p>
    <w:p w14:paraId="72D4A819" w14:textId="77777777" w:rsidR="00FD3622" w:rsidRPr="00FF5E68" w:rsidRDefault="00FD3622" w:rsidP="00744B23">
      <w:pPr>
        <w:rPr>
          <w:rFonts w:ascii="Arial" w:hAnsi="Arial" w:cs="Arial"/>
        </w:rPr>
      </w:pPr>
    </w:p>
    <w:p w14:paraId="6341C5B6" w14:textId="77777777" w:rsidR="00FD3622" w:rsidRPr="00FF5E68" w:rsidRDefault="00FD3622" w:rsidP="00744B23">
      <w:pPr>
        <w:rPr>
          <w:rFonts w:ascii="Arial" w:hAnsi="Arial" w:cs="Arial"/>
        </w:rPr>
      </w:pPr>
    </w:p>
    <w:p w14:paraId="6D4AB00E" w14:textId="77777777" w:rsidR="00FD3622" w:rsidRPr="00FF5E68" w:rsidRDefault="00FD3622" w:rsidP="00744B23">
      <w:pPr>
        <w:rPr>
          <w:rFonts w:ascii="Arial" w:hAnsi="Arial" w:cs="Arial"/>
        </w:rPr>
      </w:pPr>
    </w:p>
    <w:p w14:paraId="6550FA3A" w14:textId="77777777" w:rsidR="00FD3622" w:rsidRPr="00FF5E68" w:rsidRDefault="00FD3622" w:rsidP="00744B23">
      <w:pPr>
        <w:rPr>
          <w:rFonts w:ascii="Arial" w:hAnsi="Arial" w:cs="Arial"/>
        </w:rPr>
      </w:pPr>
    </w:p>
    <w:p w14:paraId="6E9C67B2" w14:textId="77777777" w:rsidR="00FD3622" w:rsidRPr="00FF5E68" w:rsidRDefault="00FD3622" w:rsidP="00744B23">
      <w:pPr>
        <w:rPr>
          <w:rFonts w:ascii="Arial" w:hAnsi="Arial" w:cs="Arial"/>
        </w:rPr>
      </w:pPr>
    </w:p>
    <w:p w14:paraId="014315B3" w14:textId="77777777" w:rsidR="00FD3622" w:rsidRPr="00FF5E68" w:rsidRDefault="00FD3622" w:rsidP="00744B23">
      <w:pPr>
        <w:rPr>
          <w:rFonts w:ascii="Arial" w:hAnsi="Arial" w:cs="Arial"/>
        </w:rPr>
      </w:pPr>
    </w:p>
    <w:p w14:paraId="05A41539" w14:textId="77777777" w:rsidR="00FD3622" w:rsidRPr="00FF5E68" w:rsidRDefault="00FD3622" w:rsidP="00744B23">
      <w:pPr>
        <w:rPr>
          <w:rFonts w:ascii="Arial" w:hAnsi="Arial" w:cs="Arial"/>
        </w:rPr>
      </w:pPr>
    </w:p>
    <w:p w14:paraId="02CEF119" w14:textId="77777777" w:rsidR="002C7F46" w:rsidRPr="00FF5E68" w:rsidRDefault="002C7F46" w:rsidP="00744B23">
      <w:pPr>
        <w:rPr>
          <w:rFonts w:ascii="Arial" w:hAnsi="Arial" w:cs="Arial"/>
        </w:rPr>
      </w:pPr>
    </w:p>
    <w:p w14:paraId="5803EC55" w14:textId="77777777" w:rsidR="002A6B14" w:rsidRPr="00FF5E68" w:rsidRDefault="002A6B14" w:rsidP="00744B23">
      <w:pPr>
        <w:rPr>
          <w:rFonts w:ascii="Arial" w:hAnsi="Arial" w:cs="Arial"/>
        </w:rPr>
        <w:sectPr w:rsidR="002A6B14" w:rsidRPr="00FF5E68" w:rsidSect="002C7F46">
          <w:headerReference w:type="default" r:id="rId17"/>
          <w:footerReference w:type="default" r:id="rId18"/>
          <w:pgSz w:w="16838" w:h="11906" w:orient="landscape" w:code="9"/>
          <w:pgMar w:top="1247" w:right="2835" w:bottom="1701" w:left="1134" w:header="567" w:footer="737" w:gutter="0"/>
          <w:cols w:space="708"/>
          <w:docGrid w:linePitch="360"/>
        </w:sectPr>
      </w:pPr>
    </w:p>
    <w:p w14:paraId="298E65CE" w14:textId="77777777" w:rsidR="00407B45" w:rsidRPr="00FF5E68" w:rsidRDefault="00407B45" w:rsidP="00FF5E68">
      <w:pPr>
        <w:rPr>
          <w:rFonts w:ascii="Arial" w:hAnsi="Arial" w:cs="Arial"/>
        </w:rPr>
      </w:pPr>
      <w:r w:rsidRPr="00FF5E68">
        <w:rPr>
          <w:rFonts w:ascii="Arial" w:hAnsi="Arial" w:cs="Arial"/>
          <w:highlight w:val="yellow"/>
        </w:rPr>
        <w:lastRenderedPageBreak/>
        <w:t>*** Druckdatum und Autor kontrollieren</w:t>
      </w:r>
    </w:p>
    <w:p w14:paraId="56E45E96" w14:textId="77777777" w:rsidR="00BD6008" w:rsidRPr="00FF5E68" w:rsidRDefault="00BD6008" w:rsidP="00FF5E68">
      <w:pPr>
        <w:rPr>
          <w:rFonts w:ascii="Arial" w:hAnsi="Arial" w:cs="Arial"/>
        </w:rPr>
      </w:pPr>
      <w:r w:rsidRPr="00FF5E68">
        <w:rPr>
          <w:rFonts w:ascii="Arial" w:hAnsi="Arial" w:cs="Arial"/>
        </w:rPr>
        <w:t>*** Arbeitsprotokolle müssen täglich geführt werden! Experten kontrollieren das.</w:t>
      </w:r>
    </w:p>
    <w:p w14:paraId="120D76AA" w14:textId="77777777" w:rsidR="00BD6008" w:rsidRPr="00FF5E68" w:rsidRDefault="00BD6008" w:rsidP="00FF5E68">
      <w:pPr>
        <w:rPr>
          <w:rFonts w:ascii="Arial" w:hAnsi="Arial" w:cs="Arial"/>
        </w:rPr>
      </w:pPr>
      <w:r w:rsidRPr="00FF5E68">
        <w:rPr>
          <w:rFonts w:ascii="Arial" w:hAnsi="Arial" w:cs="Arial"/>
        </w:rPr>
        <w:t xml:space="preserve">*** </w:t>
      </w:r>
      <w:r w:rsidR="004F75C2" w:rsidRPr="00FF5E68">
        <w:rPr>
          <w:rFonts w:ascii="Arial" w:hAnsi="Arial" w:cs="Arial"/>
        </w:rPr>
        <w:t xml:space="preserve">Für aussenstehende verständlich beschreiben. Nicht: </w:t>
      </w:r>
      <w:r w:rsidR="00515A3C" w:rsidRPr="00FF5E68">
        <w:rPr>
          <w:rFonts w:ascii="Arial" w:hAnsi="Arial" w:cs="Arial"/>
        </w:rPr>
        <w:t>«</w:t>
      </w:r>
      <w:r w:rsidR="004F75C2" w:rsidRPr="00FF5E68">
        <w:rPr>
          <w:rFonts w:ascii="Arial" w:hAnsi="Arial" w:cs="Arial"/>
        </w:rPr>
        <w:t>Es lief gut</w:t>
      </w:r>
      <w:r w:rsidR="00515A3C" w:rsidRPr="00FF5E68">
        <w:rPr>
          <w:rFonts w:ascii="Arial" w:hAnsi="Arial" w:cs="Arial"/>
        </w:rPr>
        <w:t>»</w:t>
      </w:r>
      <w:r w:rsidR="004F75C2" w:rsidRPr="00FF5E68">
        <w:rPr>
          <w:rFonts w:ascii="Arial" w:hAnsi="Arial" w:cs="Arial"/>
        </w:rPr>
        <w:t xml:space="preserve"> (sagt nichts aus) Besser: </w:t>
      </w:r>
      <w:r w:rsidR="00515A3C" w:rsidRPr="00FF5E68">
        <w:rPr>
          <w:rFonts w:ascii="Arial" w:hAnsi="Arial" w:cs="Arial"/>
        </w:rPr>
        <w:t>«</w:t>
      </w:r>
      <w:r w:rsidR="004F75C2" w:rsidRPr="00FF5E68">
        <w:rPr>
          <w:rFonts w:ascii="Arial" w:hAnsi="Arial" w:cs="Arial"/>
        </w:rPr>
        <w:t>Ich konnte alle geplanten Arbeiten abschliessen und hatte keine Probleme</w:t>
      </w:r>
      <w:r w:rsidR="00515A3C" w:rsidRPr="00FF5E68">
        <w:rPr>
          <w:rFonts w:ascii="Arial" w:hAnsi="Arial" w:cs="Arial"/>
        </w:rPr>
        <w:t>»</w:t>
      </w:r>
      <w:r w:rsidR="004F75C2" w:rsidRPr="00FF5E68">
        <w:rPr>
          <w:rFonts w:ascii="Arial" w:hAnsi="Arial" w:cs="Arial"/>
        </w:rPr>
        <w:t>.</w:t>
      </w:r>
    </w:p>
    <w:p w14:paraId="298E06E4" w14:textId="77777777" w:rsidR="004F75C2" w:rsidRPr="00FF5E68" w:rsidRDefault="004F75C2" w:rsidP="00FF5E68">
      <w:pPr>
        <w:rPr>
          <w:rFonts w:ascii="Arial" w:hAnsi="Arial" w:cs="Arial"/>
        </w:rPr>
      </w:pPr>
      <w:r w:rsidRPr="00FF5E68">
        <w:rPr>
          <w:rFonts w:ascii="Arial" w:hAnsi="Arial" w:cs="Arial"/>
        </w:rPr>
        <w:t xml:space="preserve">*** Probleme auch für aussenstehende kurz beschreiben. Nicht: </w:t>
      </w:r>
      <w:r w:rsidR="00515A3C" w:rsidRPr="00FF5E68">
        <w:rPr>
          <w:rFonts w:ascii="Arial" w:hAnsi="Arial" w:cs="Arial"/>
        </w:rPr>
        <w:t>«</w:t>
      </w:r>
      <w:r w:rsidRPr="00FF5E68">
        <w:rPr>
          <w:rFonts w:ascii="Arial" w:hAnsi="Arial" w:cs="Arial"/>
        </w:rPr>
        <w:t>ich hatte Probleme mit GIT</w:t>
      </w:r>
      <w:r w:rsidR="00515A3C" w:rsidRPr="00FF5E68">
        <w:rPr>
          <w:rFonts w:ascii="Arial" w:hAnsi="Arial" w:cs="Arial"/>
        </w:rPr>
        <w:t>»</w:t>
      </w:r>
      <w:r w:rsidRPr="00FF5E68">
        <w:rPr>
          <w:rFonts w:ascii="Arial" w:hAnsi="Arial" w:cs="Arial"/>
        </w:rPr>
        <w:t xml:space="preserve">. Besser: </w:t>
      </w:r>
      <w:r w:rsidR="00515A3C" w:rsidRPr="00FF5E68">
        <w:rPr>
          <w:rFonts w:ascii="Arial" w:hAnsi="Arial" w:cs="Arial"/>
        </w:rPr>
        <w:t>«</w:t>
      </w:r>
      <w:r w:rsidRPr="00FF5E68">
        <w:rPr>
          <w:rFonts w:ascii="Arial" w:hAnsi="Arial" w:cs="Arial"/>
        </w:rPr>
        <w:t xml:space="preserve">Ich erhielt einen Fehler </w:t>
      </w:r>
      <w:r w:rsidR="00515A3C" w:rsidRPr="00FF5E68">
        <w:rPr>
          <w:rFonts w:ascii="Arial" w:hAnsi="Arial" w:cs="Arial"/>
        </w:rPr>
        <w:t>beim Pushen</w:t>
      </w:r>
      <w:r w:rsidRPr="00FF5E68">
        <w:rPr>
          <w:rFonts w:ascii="Arial" w:hAnsi="Arial" w:cs="Arial"/>
        </w:rPr>
        <w:t xml:space="preserve"> meines Repos. Ich habe die Lösung hier [Link einfügen] gefunden</w:t>
      </w:r>
      <w:r w:rsidR="00515A3C" w:rsidRPr="00FF5E68">
        <w:rPr>
          <w:rFonts w:ascii="Arial" w:hAnsi="Arial" w:cs="Arial"/>
        </w:rPr>
        <w:t>»</w:t>
      </w:r>
    </w:p>
    <w:p w14:paraId="48AB15F8" w14:textId="77777777" w:rsidR="004F75C2" w:rsidRPr="00FF5E68" w:rsidRDefault="004F75C2" w:rsidP="00FF5E68">
      <w:pPr>
        <w:rPr>
          <w:rFonts w:ascii="Arial" w:hAnsi="Arial" w:cs="Arial"/>
        </w:rPr>
      </w:pPr>
      <w:r w:rsidRPr="00FF5E68">
        <w:rPr>
          <w:rFonts w:ascii="Arial" w:hAnsi="Arial" w:cs="Arial"/>
        </w:rPr>
        <w:t>*** Wenn online Materialien verwendet wurden, Link reinkopieren. Nicht nur «Google» oder «Laravel Dokumentation» schreiben, sondern genauen Link auf Artikel/Seite</w:t>
      </w:r>
    </w:p>
    <w:p w14:paraId="6676AD53" w14:textId="77777777" w:rsidR="004F75C2" w:rsidRPr="00FF5E68" w:rsidRDefault="004F75C2" w:rsidP="00FF5E68">
      <w:pPr>
        <w:rPr>
          <w:rFonts w:ascii="Arial" w:hAnsi="Arial" w:cs="Arial"/>
        </w:rPr>
      </w:pPr>
      <w:r w:rsidRPr="00FF5E68">
        <w:rPr>
          <w:rFonts w:ascii="Arial" w:hAnsi="Arial" w:cs="Arial"/>
        </w:rPr>
        <w:t xml:space="preserve">*** </w:t>
      </w:r>
      <w:r w:rsidR="00532663" w:rsidRPr="00FF5E68">
        <w:rPr>
          <w:rFonts w:ascii="Arial" w:hAnsi="Arial" w:cs="Arial"/>
        </w:rPr>
        <w:t>Schreibe kritisch</w:t>
      </w:r>
      <w:r w:rsidR="00382968" w:rsidRPr="00FF5E68">
        <w:rPr>
          <w:rFonts w:ascii="Arial" w:hAnsi="Arial" w:cs="Arial"/>
        </w:rPr>
        <w:t xml:space="preserve"> und reflektiert. Nicht jeden Tag «Alles lief gut». Experten wollen sehen, dass ein Tag z.B. stressiger war, weil etwas unerwartetes passiert ist oder dass du mit deiner heutigen Leistung nicht zufrieden warst, weil du </w:t>
      </w:r>
      <w:r w:rsidR="00637422" w:rsidRPr="00FF5E68">
        <w:rPr>
          <w:rFonts w:ascii="Arial" w:hAnsi="Arial" w:cs="Arial"/>
        </w:rPr>
        <w:t>das Tagesziel nicht erreicht hast</w:t>
      </w:r>
    </w:p>
    <w:p w14:paraId="71E42802" w14:textId="77777777" w:rsidR="00532663" w:rsidRPr="00FF5E68" w:rsidRDefault="00532663" w:rsidP="00FF5E68">
      <w:pPr>
        <w:rPr>
          <w:rFonts w:ascii="Arial" w:hAnsi="Arial" w:cs="Arial"/>
          <w:lang w:val="en-GB"/>
        </w:rPr>
      </w:pPr>
      <w:r w:rsidRPr="00FF5E68">
        <w:rPr>
          <w:rFonts w:ascii="Arial" w:hAnsi="Arial" w:cs="Arial"/>
          <w:lang w:val="en-GB"/>
        </w:rPr>
        <w:t xml:space="preserve">*** Bewertungskriterien: </w:t>
      </w:r>
      <w:r w:rsidR="00382968" w:rsidRPr="00FF5E68">
        <w:rPr>
          <w:rFonts w:ascii="Arial" w:hAnsi="Arial" w:cs="Arial"/>
          <w:lang w:val="en-GB"/>
        </w:rPr>
        <w:t xml:space="preserve">A2, A7, A8, A9, A10, A12, </w:t>
      </w:r>
      <w:r w:rsidRPr="00FF5E68">
        <w:rPr>
          <w:rFonts w:ascii="Arial" w:hAnsi="Arial" w:cs="Arial"/>
          <w:lang w:val="en-GB"/>
        </w:rPr>
        <w:t>B2, B3</w:t>
      </w:r>
      <w:r w:rsidR="00382968" w:rsidRPr="00FF5E68">
        <w:rPr>
          <w:rFonts w:ascii="Arial" w:hAnsi="Arial" w:cs="Arial"/>
          <w:lang w:val="en-GB"/>
        </w:rPr>
        <w:t>, B7</w:t>
      </w:r>
    </w:p>
    <w:p w14:paraId="58DFD347" w14:textId="77777777" w:rsidR="00FD3622" w:rsidRPr="00FF5E68" w:rsidRDefault="00FD3622" w:rsidP="00744B23">
      <w:pPr>
        <w:rPr>
          <w:rFonts w:ascii="Arial" w:hAnsi="Arial" w:cs="Arial"/>
          <w:lang w:val="en-GB"/>
        </w:rPr>
      </w:pPr>
    </w:p>
    <w:p w14:paraId="1DB9430E" w14:textId="77777777" w:rsidR="00FD3622" w:rsidRPr="007F4C69" w:rsidRDefault="00FD3622" w:rsidP="00FF5E68">
      <w:pPr>
        <w:pStyle w:val="berschrift2nummeriert"/>
      </w:pPr>
      <w:bookmarkStart w:id="145" w:name="_Toc529355464"/>
      <w:bookmarkStart w:id="146" w:name="_Toc529355534"/>
      <w:bookmarkStart w:id="147" w:name="_Toc135045312"/>
      <w:bookmarkStart w:id="148" w:name="_Toc135047685"/>
      <w:bookmarkStart w:id="149" w:name="_Toc135739569"/>
      <w:bookmarkStart w:id="150" w:name="_Toc135739644"/>
      <w:bookmarkStart w:id="151" w:name="_Toc223344667"/>
      <w:r w:rsidRPr="007F4C69">
        <w:t>Arbeitsprotokoll</w:t>
      </w:r>
      <w:bookmarkEnd w:id="145"/>
      <w:bookmarkEnd w:id="146"/>
      <w:bookmarkEnd w:id="147"/>
      <w:bookmarkEnd w:id="148"/>
      <w:bookmarkEnd w:id="149"/>
      <w:bookmarkEnd w:id="150"/>
      <w:bookmarkEnd w:id="151"/>
    </w:p>
    <w:p w14:paraId="674E3804" w14:textId="75943F01" w:rsidR="00FD3622" w:rsidRPr="007F4C69" w:rsidRDefault="00FD3622" w:rsidP="00FF5E68">
      <w:pPr>
        <w:pStyle w:val="berschrift3nummeriert"/>
      </w:pPr>
      <w:bookmarkStart w:id="152" w:name="_Toc529355465"/>
      <w:bookmarkStart w:id="153" w:name="_Toc135739645"/>
      <w:bookmarkStart w:id="154" w:name="_Toc223344668"/>
      <w:r w:rsidRPr="007F4C69">
        <w:t xml:space="preserve">Montag, </w:t>
      </w:r>
      <w:r w:rsidR="00A72037">
        <w:t>02</w:t>
      </w:r>
      <w:r w:rsidRPr="007F4C69">
        <w:t xml:space="preserve">. </w:t>
      </w:r>
      <w:r w:rsidR="00A72037">
        <w:t>März</w:t>
      </w:r>
      <w:r w:rsidRPr="007F4C69">
        <w:t xml:space="preserve"> </w:t>
      </w:r>
      <w:bookmarkEnd w:id="152"/>
      <w:bookmarkEnd w:id="153"/>
      <w:r w:rsidR="00A72037">
        <w:t>2026</w:t>
      </w:r>
      <w:bookmarkEnd w:id="154"/>
    </w:p>
    <w:tbl>
      <w:tblPr>
        <w:tblStyle w:val="IPA"/>
        <w:tblW w:w="5000" w:type="pct"/>
        <w:tblBorders>
          <w:left w:val="single" w:sz="4" w:space="0" w:color="auto"/>
          <w:bottom w:val="single" w:sz="4" w:space="0" w:color="auto"/>
          <w:right w:val="single" w:sz="4" w:space="0" w:color="auto"/>
        </w:tblBorders>
        <w:tblLook w:val="0480" w:firstRow="0" w:lastRow="0" w:firstColumn="1" w:lastColumn="0" w:noHBand="0" w:noVBand="1"/>
      </w:tblPr>
      <w:tblGrid>
        <w:gridCol w:w="3343"/>
        <w:gridCol w:w="5605"/>
      </w:tblGrid>
      <w:tr w:rsidR="00FD3622" w:rsidRPr="004B630C" w14:paraId="7A8DF4C4" w14:textId="77777777" w:rsidTr="001C387D">
        <w:tc>
          <w:tcPr>
            <w:tcW w:w="1868" w:type="pct"/>
          </w:tcPr>
          <w:p w14:paraId="3EC7D9AE" w14:textId="77777777" w:rsidR="00FD3622" w:rsidRPr="00FF5E68" w:rsidRDefault="00FD3622" w:rsidP="00FF5E68">
            <w:pPr>
              <w:rPr>
                <w:rFonts w:cs="Arial"/>
              </w:rPr>
            </w:pPr>
            <w:r w:rsidRPr="00FF5E68">
              <w:rPr>
                <w:rFonts w:cs="Arial"/>
              </w:rPr>
              <w:t>Tagesziele gemäss Zeitplan</w:t>
            </w:r>
          </w:p>
        </w:tc>
        <w:tc>
          <w:tcPr>
            <w:tcW w:w="3132" w:type="pct"/>
          </w:tcPr>
          <w:p w14:paraId="13F6B517" w14:textId="77777777" w:rsidR="00FD3622" w:rsidRPr="00FF5E68" w:rsidRDefault="00FD3622" w:rsidP="00FF5E68">
            <w:pPr>
              <w:rPr>
                <w:rFonts w:cs="Arial"/>
              </w:rPr>
            </w:pPr>
          </w:p>
        </w:tc>
      </w:tr>
      <w:tr w:rsidR="00FD3622" w:rsidRPr="004B630C" w14:paraId="3A4A6B7A" w14:textId="77777777" w:rsidTr="001C387D">
        <w:tc>
          <w:tcPr>
            <w:tcW w:w="1868" w:type="pct"/>
          </w:tcPr>
          <w:p w14:paraId="32F3F2FF" w14:textId="77777777" w:rsidR="00FD3622" w:rsidRPr="00FF5E68" w:rsidRDefault="00FD3622" w:rsidP="00FF5E68">
            <w:pPr>
              <w:rPr>
                <w:rFonts w:cs="Arial"/>
              </w:rPr>
            </w:pPr>
            <w:r w:rsidRPr="00FF5E68">
              <w:rPr>
                <w:rFonts w:cs="Arial"/>
              </w:rPr>
              <w:t xml:space="preserve">Ungeplante Arbeiten / </w:t>
            </w:r>
            <w:r w:rsidRPr="00FF5E68">
              <w:rPr>
                <w:rFonts w:cs="Arial"/>
              </w:rPr>
              <w:br/>
              <w:t>geleistete Überstunden</w:t>
            </w:r>
          </w:p>
        </w:tc>
        <w:tc>
          <w:tcPr>
            <w:tcW w:w="3132" w:type="pct"/>
          </w:tcPr>
          <w:p w14:paraId="53BDFAC6" w14:textId="77777777" w:rsidR="00FD3622" w:rsidRPr="00FF5E68" w:rsidRDefault="00FD3622" w:rsidP="00FF5E68">
            <w:pPr>
              <w:rPr>
                <w:rFonts w:cs="Arial"/>
              </w:rPr>
            </w:pPr>
          </w:p>
        </w:tc>
      </w:tr>
      <w:tr w:rsidR="00FD3622" w:rsidRPr="004B630C" w14:paraId="04F83FC7" w14:textId="77777777" w:rsidTr="001C387D">
        <w:tc>
          <w:tcPr>
            <w:tcW w:w="1868" w:type="pct"/>
          </w:tcPr>
          <w:p w14:paraId="5409F03A" w14:textId="77777777" w:rsidR="00FD3622" w:rsidRPr="00FF5E68" w:rsidRDefault="00FD3622" w:rsidP="00FF5E68">
            <w:pPr>
              <w:rPr>
                <w:rFonts w:cs="Arial"/>
              </w:rPr>
            </w:pPr>
            <w:r w:rsidRPr="00FF5E68">
              <w:rPr>
                <w:rFonts w:cs="Arial"/>
              </w:rPr>
              <w:t>Erreichte Ziele,</w:t>
            </w:r>
            <w:r w:rsidRPr="00FF5E68">
              <w:rPr>
                <w:rFonts w:cs="Arial"/>
              </w:rPr>
              <w:br/>
              <w:t>Erfolgserlebnisse</w:t>
            </w:r>
          </w:p>
        </w:tc>
        <w:tc>
          <w:tcPr>
            <w:tcW w:w="3132" w:type="pct"/>
          </w:tcPr>
          <w:p w14:paraId="1C51B0CC" w14:textId="77777777" w:rsidR="00FD3622" w:rsidRPr="00FF5E68" w:rsidRDefault="00FD3622" w:rsidP="00FF5E68">
            <w:pPr>
              <w:rPr>
                <w:rFonts w:cs="Arial"/>
              </w:rPr>
            </w:pPr>
          </w:p>
        </w:tc>
      </w:tr>
      <w:tr w:rsidR="00FD3622" w:rsidRPr="004B630C" w14:paraId="4C10131B" w14:textId="77777777" w:rsidTr="001C387D">
        <w:tc>
          <w:tcPr>
            <w:tcW w:w="1868" w:type="pct"/>
          </w:tcPr>
          <w:p w14:paraId="42B37B93" w14:textId="77777777" w:rsidR="00FD3622" w:rsidRPr="00FF5E68" w:rsidRDefault="00FD3622" w:rsidP="00FF5E68">
            <w:pPr>
              <w:rPr>
                <w:rFonts w:cs="Arial"/>
              </w:rPr>
            </w:pPr>
            <w:r w:rsidRPr="00FF5E68">
              <w:rPr>
                <w:rFonts w:cs="Arial"/>
              </w:rPr>
              <w:t>Herausforderungen</w:t>
            </w:r>
            <w:r w:rsidRPr="00FF5E68">
              <w:rPr>
                <w:rFonts w:cs="Arial"/>
              </w:rPr>
              <w:br/>
              <w:t>Probleme</w:t>
            </w:r>
          </w:p>
        </w:tc>
        <w:tc>
          <w:tcPr>
            <w:tcW w:w="3132" w:type="pct"/>
          </w:tcPr>
          <w:p w14:paraId="7A989EC6" w14:textId="77777777" w:rsidR="00FD3622" w:rsidRPr="00FF5E68" w:rsidRDefault="00FD3622" w:rsidP="00FF5E68">
            <w:pPr>
              <w:rPr>
                <w:rFonts w:cs="Arial"/>
              </w:rPr>
            </w:pPr>
          </w:p>
        </w:tc>
      </w:tr>
      <w:tr w:rsidR="00FD3622" w:rsidRPr="004B630C" w14:paraId="158E38E7" w14:textId="77777777" w:rsidTr="001C387D">
        <w:tc>
          <w:tcPr>
            <w:tcW w:w="1868" w:type="pct"/>
          </w:tcPr>
          <w:p w14:paraId="1FB9D258" w14:textId="77777777" w:rsidR="00FD3622" w:rsidRPr="00FF5E68" w:rsidRDefault="00FD3622" w:rsidP="00FF5E68">
            <w:pPr>
              <w:rPr>
                <w:rFonts w:cs="Arial"/>
              </w:rPr>
            </w:pPr>
            <w:r w:rsidRPr="00FF5E68">
              <w:rPr>
                <w:rFonts w:cs="Arial"/>
              </w:rPr>
              <w:t>Lösungen</w:t>
            </w:r>
          </w:p>
        </w:tc>
        <w:tc>
          <w:tcPr>
            <w:tcW w:w="3132" w:type="pct"/>
          </w:tcPr>
          <w:p w14:paraId="36C74426" w14:textId="77777777" w:rsidR="00FD3622" w:rsidRPr="00FF5E68" w:rsidRDefault="00FD3622" w:rsidP="00FF5E68">
            <w:pPr>
              <w:rPr>
                <w:rFonts w:cs="Arial"/>
              </w:rPr>
            </w:pPr>
          </w:p>
        </w:tc>
      </w:tr>
      <w:tr w:rsidR="00FD3622" w:rsidRPr="004B630C" w14:paraId="6BD82F92" w14:textId="77777777" w:rsidTr="001C387D">
        <w:tc>
          <w:tcPr>
            <w:tcW w:w="1868" w:type="pct"/>
          </w:tcPr>
          <w:p w14:paraId="0C29BA42" w14:textId="77777777" w:rsidR="00FD3622" w:rsidRPr="00FF5E68" w:rsidRDefault="00FD3622" w:rsidP="00FF5E68">
            <w:pPr>
              <w:rPr>
                <w:rFonts w:cs="Arial"/>
              </w:rPr>
            </w:pPr>
            <w:r w:rsidRPr="00FF5E68">
              <w:rPr>
                <w:rFonts w:cs="Arial"/>
              </w:rPr>
              <w:t>Durchgeführte Tests</w:t>
            </w:r>
          </w:p>
        </w:tc>
        <w:tc>
          <w:tcPr>
            <w:tcW w:w="3132" w:type="pct"/>
          </w:tcPr>
          <w:p w14:paraId="37DB1C44" w14:textId="77777777" w:rsidR="00FD3622" w:rsidRPr="00FF5E68" w:rsidRDefault="00FD3622" w:rsidP="00FF5E68">
            <w:pPr>
              <w:rPr>
                <w:rFonts w:cs="Arial"/>
              </w:rPr>
            </w:pPr>
          </w:p>
        </w:tc>
      </w:tr>
      <w:tr w:rsidR="00FD3622" w:rsidRPr="004B630C" w14:paraId="21DDA155" w14:textId="77777777" w:rsidTr="001C387D">
        <w:tc>
          <w:tcPr>
            <w:tcW w:w="1868" w:type="pct"/>
          </w:tcPr>
          <w:p w14:paraId="5FA5F032" w14:textId="77777777" w:rsidR="00FD3622" w:rsidRPr="00FF5E68" w:rsidRDefault="00FD3622" w:rsidP="00FF5E68">
            <w:pPr>
              <w:rPr>
                <w:rFonts w:cs="Arial"/>
              </w:rPr>
            </w:pPr>
            <w:r w:rsidRPr="00FF5E68">
              <w:rPr>
                <w:rFonts w:cs="Arial"/>
              </w:rPr>
              <w:t>Wissensbeschaffung</w:t>
            </w:r>
          </w:p>
        </w:tc>
        <w:tc>
          <w:tcPr>
            <w:tcW w:w="3132" w:type="pct"/>
          </w:tcPr>
          <w:p w14:paraId="7BFC8740" w14:textId="77777777" w:rsidR="00FD3622" w:rsidRPr="00FF5E68" w:rsidRDefault="00FD3622" w:rsidP="00FF5E68">
            <w:pPr>
              <w:rPr>
                <w:rFonts w:cs="Arial"/>
              </w:rPr>
            </w:pPr>
          </w:p>
        </w:tc>
      </w:tr>
      <w:tr w:rsidR="00FD3622" w:rsidRPr="004B630C" w14:paraId="4A8F54D3" w14:textId="77777777" w:rsidTr="001C387D">
        <w:tc>
          <w:tcPr>
            <w:tcW w:w="1868" w:type="pct"/>
          </w:tcPr>
          <w:p w14:paraId="4E82EFC0" w14:textId="77777777" w:rsidR="00FD3622" w:rsidRPr="00FF5E68" w:rsidRDefault="00FD3622" w:rsidP="00FF5E68">
            <w:pPr>
              <w:rPr>
                <w:rFonts w:cs="Arial"/>
              </w:rPr>
            </w:pPr>
            <w:r w:rsidRPr="00FF5E68">
              <w:rPr>
                <w:rFonts w:cs="Arial"/>
              </w:rPr>
              <w:t>Beanspruchte Hilfeleistung</w:t>
            </w:r>
          </w:p>
        </w:tc>
        <w:tc>
          <w:tcPr>
            <w:tcW w:w="3132" w:type="pct"/>
          </w:tcPr>
          <w:p w14:paraId="10348998" w14:textId="77777777" w:rsidR="00FD3622" w:rsidRPr="00FF5E68" w:rsidRDefault="00FD3622" w:rsidP="00FF5E68">
            <w:pPr>
              <w:rPr>
                <w:rFonts w:cs="Arial"/>
              </w:rPr>
            </w:pPr>
          </w:p>
        </w:tc>
      </w:tr>
      <w:tr w:rsidR="00FD3622" w:rsidRPr="004B630C" w14:paraId="2E82E355" w14:textId="77777777" w:rsidTr="001C387D">
        <w:tc>
          <w:tcPr>
            <w:tcW w:w="1868" w:type="pct"/>
          </w:tcPr>
          <w:p w14:paraId="77B5FCDD" w14:textId="77777777" w:rsidR="00FD3622" w:rsidRPr="00FF5E68" w:rsidRDefault="00FD3622" w:rsidP="00FF5E68">
            <w:pPr>
              <w:rPr>
                <w:rFonts w:cs="Arial"/>
              </w:rPr>
            </w:pPr>
            <w:r w:rsidRPr="00FF5E68">
              <w:rPr>
                <w:rFonts w:cs="Arial"/>
              </w:rPr>
              <w:t>Vergleich mit dem Soll-Zeitplan</w:t>
            </w:r>
          </w:p>
        </w:tc>
        <w:tc>
          <w:tcPr>
            <w:tcW w:w="3132" w:type="pct"/>
          </w:tcPr>
          <w:p w14:paraId="1BB29ECD" w14:textId="77777777" w:rsidR="00FD3622" w:rsidRPr="00FF5E68" w:rsidRDefault="00FD3622" w:rsidP="00FF5E68">
            <w:pPr>
              <w:rPr>
                <w:rFonts w:cs="Arial"/>
              </w:rPr>
            </w:pPr>
          </w:p>
        </w:tc>
      </w:tr>
      <w:tr w:rsidR="00FD3622" w:rsidRPr="004B630C" w14:paraId="5F32DC76" w14:textId="77777777" w:rsidTr="001C387D">
        <w:tc>
          <w:tcPr>
            <w:tcW w:w="1868" w:type="pct"/>
          </w:tcPr>
          <w:p w14:paraId="6E580AF1" w14:textId="77777777" w:rsidR="00FD3622" w:rsidRPr="00FF5E68" w:rsidRDefault="00FD3622" w:rsidP="00FF5E68">
            <w:pPr>
              <w:rPr>
                <w:rFonts w:cs="Arial"/>
              </w:rPr>
            </w:pPr>
            <w:r w:rsidRPr="00FF5E68">
              <w:rPr>
                <w:rFonts w:cs="Arial"/>
              </w:rPr>
              <w:t>Persönliche Tagesreflexion</w:t>
            </w:r>
          </w:p>
        </w:tc>
        <w:tc>
          <w:tcPr>
            <w:tcW w:w="3132" w:type="pct"/>
          </w:tcPr>
          <w:p w14:paraId="42A8C24D" w14:textId="77777777" w:rsidR="00FD3622" w:rsidRPr="00FF5E68" w:rsidRDefault="00FD3622" w:rsidP="00FF5E68">
            <w:pPr>
              <w:rPr>
                <w:rFonts w:cs="Arial"/>
              </w:rPr>
            </w:pPr>
          </w:p>
        </w:tc>
      </w:tr>
    </w:tbl>
    <w:p w14:paraId="3D408890" w14:textId="77777777" w:rsidR="00FD3622" w:rsidRPr="00FF5E68" w:rsidRDefault="00FD3622" w:rsidP="00FF5E68">
      <w:pPr>
        <w:rPr>
          <w:rFonts w:ascii="Arial" w:hAnsi="Arial" w:cs="Arial"/>
        </w:rPr>
      </w:pPr>
      <w:r w:rsidRPr="00FF5E68">
        <w:rPr>
          <w:rFonts w:ascii="Arial" w:hAnsi="Arial" w:cs="Arial"/>
        </w:rPr>
        <w:br w:type="page"/>
      </w:r>
    </w:p>
    <w:p w14:paraId="22D7CD75" w14:textId="05CA611E" w:rsidR="00A72037" w:rsidRPr="007F4C69" w:rsidRDefault="00A72037" w:rsidP="00A72037">
      <w:pPr>
        <w:pStyle w:val="berschrift3nummeriert"/>
      </w:pPr>
      <w:bookmarkStart w:id="155" w:name="_Toc223344669"/>
      <w:r>
        <w:lastRenderedPageBreak/>
        <w:t>Dienstag</w:t>
      </w:r>
      <w:r w:rsidRPr="007F4C69">
        <w:t xml:space="preserve">, </w:t>
      </w:r>
      <w:r>
        <w:t>03</w:t>
      </w:r>
      <w:r w:rsidRPr="007F4C69">
        <w:t xml:space="preserve">. </w:t>
      </w:r>
      <w:r>
        <w:t>März</w:t>
      </w:r>
      <w:r w:rsidRPr="007F4C69">
        <w:t xml:space="preserve"> </w:t>
      </w:r>
      <w:r>
        <w:t>2026</w:t>
      </w:r>
      <w:bookmarkEnd w:id="155"/>
    </w:p>
    <w:tbl>
      <w:tblPr>
        <w:tblStyle w:val="IPA"/>
        <w:tblW w:w="5000" w:type="pct"/>
        <w:tblBorders>
          <w:left w:val="single" w:sz="4" w:space="0" w:color="auto"/>
          <w:bottom w:val="single" w:sz="4" w:space="0" w:color="auto"/>
          <w:right w:val="single" w:sz="4" w:space="0" w:color="auto"/>
        </w:tblBorders>
        <w:tblLook w:val="0480" w:firstRow="0" w:lastRow="0" w:firstColumn="1" w:lastColumn="0" w:noHBand="0" w:noVBand="1"/>
      </w:tblPr>
      <w:tblGrid>
        <w:gridCol w:w="3343"/>
        <w:gridCol w:w="5605"/>
      </w:tblGrid>
      <w:tr w:rsidR="00FD3622" w:rsidRPr="004B630C" w14:paraId="568D19FE" w14:textId="77777777" w:rsidTr="001C387D">
        <w:tc>
          <w:tcPr>
            <w:tcW w:w="1868" w:type="pct"/>
          </w:tcPr>
          <w:p w14:paraId="46886D03" w14:textId="77777777" w:rsidR="00FD3622" w:rsidRPr="00FF5E68" w:rsidRDefault="00FD3622" w:rsidP="00FF5E68">
            <w:pPr>
              <w:rPr>
                <w:rFonts w:cs="Arial"/>
              </w:rPr>
            </w:pPr>
            <w:r w:rsidRPr="00FF5E68">
              <w:rPr>
                <w:rFonts w:cs="Arial"/>
              </w:rPr>
              <w:t>Tagesziele gemäss Zeitplan</w:t>
            </w:r>
          </w:p>
        </w:tc>
        <w:tc>
          <w:tcPr>
            <w:tcW w:w="3132" w:type="pct"/>
          </w:tcPr>
          <w:p w14:paraId="7ACAF104" w14:textId="77777777" w:rsidR="00FD3622" w:rsidRPr="00FF5E68" w:rsidRDefault="00FD3622" w:rsidP="00FF5E68">
            <w:pPr>
              <w:rPr>
                <w:rFonts w:cs="Arial"/>
              </w:rPr>
            </w:pPr>
          </w:p>
        </w:tc>
      </w:tr>
      <w:tr w:rsidR="00FD3622" w:rsidRPr="004B630C" w14:paraId="38C61E8C" w14:textId="77777777" w:rsidTr="001C387D">
        <w:tc>
          <w:tcPr>
            <w:tcW w:w="1868" w:type="pct"/>
          </w:tcPr>
          <w:p w14:paraId="7E2B02B5" w14:textId="77777777" w:rsidR="00FD3622" w:rsidRPr="00FF5E68" w:rsidRDefault="00FD3622" w:rsidP="00FF5E68">
            <w:pPr>
              <w:rPr>
                <w:rFonts w:cs="Arial"/>
              </w:rPr>
            </w:pPr>
            <w:r w:rsidRPr="00FF5E68">
              <w:rPr>
                <w:rFonts w:cs="Arial"/>
              </w:rPr>
              <w:t xml:space="preserve">Ungeplante Arbeiten / </w:t>
            </w:r>
            <w:r w:rsidRPr="00FF5E68">
              <w:rPr>
                <w:rFonts w:cs="Arial"/>
              </w:rPr>
              <w:br/>
              <w:t>geleistete Überstunden</w:t>
            </w:r>
          </w:p>
        </w:tc>
        <w:tc>
          <w:tcPr>
            <w:tcW w:w="3132" w:type="pct"/>
          </w:tcPr>
          <w:p w14:paraId="5313C700" w14:textId="77777777" w:rsidR="00FD3622" w:rsidRPr="00FF5E68" w:rsidRDefault="00FD3622" w:rsidP="00FF5E68">
            <w:pPr>
              <w:rPr>
                <w:rFonts w:cs="Arial"/>
              </w:rPr>
            </w:pPr>
          </w:p>
        </w:tc>
      </w:tr>
      <w:tr w:rsidR="00FD3622" w:rsidRPr="004B630C" w14:paraId="1AFE9AC5" w14:textId="77777777" w:rsidTr="001C387D">
        <w:tc>
          <w:tcPr>
            <w:tcW w:w="1868" w:type="pct"/>
          </w:tcPr>
          <w:p w14:paraId="238EA8A5" w14:textId="77777777" w:rsidR="00FD3622" w:rsidRPr="00FF5E68" w:rsidRDefault="00FD3622" w:rsidP="00FF5E68">
            <w:pPr>
              <w:rPr>
                <w:rFonts w:cs="Arial"/>
              </w:rPr>
            </w:pPr>
            <w:r w:rsidRPr="00FF5E68">
              <w:rPr>
                <w:rFonts w:cs="Arial"/>
              </w:rPr>
              <w:t>Erreichte Ziele,</w:t>
            </w:r>
            <w:r w:rsidRPr="00FF5E68">
              <w:rPr>
                <w:rFonts w:cs="Arial"/>
              </w:rPr>
              <w:br/>
              <w:t>Erfolgserlebnisse</w:t>
            </w:r>
          </w:p>
        </w:tc>
        <w:tc>
          <w:tcPr>
            <w:tcW w:w="3132" w:type="pct"/>
          </w:tcPr>
          <w:p w14:paraId="32E875DE" w14:textId="77777777" w:rsidR="00FD3622" w:rsidRPr="00FF5E68" w:rsidRDefault="00FD3622" w:rsidP="00FF5E68">
            <w:pPr>
              <w:rPr>
                <w:rFonts w:cs="Arial"/>
              </w:rPr>
            </w:pPr>
          </w:p>
        </w:tc>
      </w:tr>
      <w:tr w:rsidR="00FD3622" w:rsidRPr="004B630C" w14:paraId="49FF4444" w14:textId="77777777" w:rsidTr="001C387D">
        <w:tc>
          <w:tcPr>
            <w:tcW w:w="1868" w:type="pct"/>
          </w:tcPr>
          <w:p w14:paraId="3484383B" w14:textId="77777777" w:rsidR="00FD3622" w:rsidRPr="00FF5E68" w:rsidRDefault="00FD3622" w:rsidP="00FF5E68">
            <w:pPr>
              <w:rPr>
                <w:rFonts w:cs="Arial"/>
              </w:rPr>
            </w:pPr>
            <w:r w:rsidRPr="00FF5E68">
              <w:rPr>
                <w:rFonts w:cs="Arial"/>
              </w:rPr>
              <w:t>Herausforderungen</w:t>
            </w:r>
            <w:r w:rsidRPr="00FF5E68">
              <w:rPr>
                <w:rFonts w:cs="Arial"/>
              </w:rPr>
              <w:br/>
              <w:t>Probleme</w:t>
            </w:r>
          </w:p>
        </w:tc>
        <w:tc>
          <w:tcPr>
            <w:tcW w:w="3132" w:type="pct"/>
          </w:tcPr>
          <w:p w14:paraId="4F6DFFE8" w14:textId="77777777" w:rsidR="00FD3622" w:rsidRPr="00FF5E68" w:rsidRDefault="00FD3622" w:rsidP="00FF5E68">
            <w:pPr>
              <w:rPr>
                <w:rFonts w:cs="Arial"/>
              </w:rPr>
            </w:pPr>
          </w:p>
        </w:tc>
      </w:tr>
      <w:tr w:rsidR="00FD3622" w:rsidRPr="004B630C" w14:paraId="5E1BE1B8" w14:textId="77777777" w:rsidTr="001C387D">
        <w:tc>
          <w:tcPr>
            <w:tcW w:w="1868" w:type="pct"/>
          </w:tcPr>
          <w:p w14:paraId="60EACE80" w14:textId="77777777" w:rsidR="00FD3622" w:rsidRPr="00FF5E68" w:rsidRDefault="00FD3622" w:rsidP="00FF5E68">
            <w:pPr>
              <w:rPr>
                <w:rFonts w:cs="Arial"/>
              </w:rPr>
            </w:pPr>
            <w:r w:rsidRPr="00FF5E68">
              <w:rPr>
                <w:rFonts w:cs="Arial"/>
              </w:rPr>
              <w:t>Lösungen</w:t>
            </w:r>
          </w:p>
        </w:tc>
        <w:tc>
          <w:tcPr>
            <w:tcW w:w="3132" w:type="pct"/>
          </w:tcPr>
          <w:p w14:paraId="2B00F0A0" w14:textId="77777777" w:rsidR="00FD3622" w:rsidRPr="00FF5E68" w:rsidRDefault="00FD3622" w:rsidP="00FF5E68">
            <w:pPr>
              <w:rPr>
                <w:rFonts w:cs="Arial"/>
              </w:rPr>
            </w:pPr>
          </w:p>
        </w:tc>
      </w:tr>
      <w:tr w:rsidR="00FD3622" w:rsidRPr="004B630C" w14:paraId="052C1AC4" w14:textId="77777777" w:rsidTr="001C387D">
        <w:tc>
          <w:tcPr>
            <w:tcW w:w="1868" w:type="pct"/>
          </w:tcPr>
          <w:p w14:paraId="6EAF4780" w14:textId="77777777" w:rsidR="00FD3622" w:rsidRPr="00FF5E68" w:rsidRDefault="00FD3622" w:rsidP="00FF5E68">
            <w:pPr>
              <w:rPr>
                <w:rFonts w:cs="Arial"/>
              </w:rPr>
            </w:pPr>
            <w:r w:rsidRPr="00FF5E68">
              <w:rPr>
                <w:rFonts w:cs="Arial"/>
              </w:rPr>
              <w:t>Durchgeführte Tests</w:t>
            </w:r>
          </w:p>
        </w:tc>
        <w:tc>
          <w:tcPr>
            <w:tcW w:w="3132" w:type="pct"/>
          </w:tcPr>
          <w:p w14:paraId="5556FCC6" w14:textId="77777777" w:rsidR="00FD3622" w:rsidRPr="00FF5E68" w:rsidRDefault="00FD3622" w:rsidP="00FF5E68">
            <w:pPr>
              <w:rPr>
                <w:rFonts w:cs="Arial"/>
              </w:rPr>
            </w:pPr>
          </w:p>
        </w:tc>
      </w:tr>
      <w:tr w:rsidR="00FD3622" w:rsidRPr="004B630C" w14:paraId="4B1014C8" w14:textId="77777777" w:rsidTr="001C387D">
        <w:tc>
          <w:tcPr>
            <w:tcW w:w="1868" w:type="pct"/>
          </w:tcPr>
          <w:p w14:paraId="080B74B9" w14:textId="77777777" w:rsidR="00FD3622" w:rsidRPr="00FF5E68" w:rsidRDefault="00FD3622" w:rsidP="00FF5E68">
            <w:pPr>
              <w:rPr>
                <w:rFonts w:cs="Arial"/>
              </w:rPr>
            </w:pPr>
            <w:r w:rsidRPr="00FF5E68">
              <w:rPr>
                <w:rFonts w:cs="Arial"/>
              </w:rPr>
              <w:t>Wissensbeschaffung</w:t>
            </w:r>
          </w:p>
        </w:tc>
        <w:tc>
          <w:tcPr>
            <w:tcW w:w="3132" w:type="pct"/>
          </w:tcPr>
          <w:p w14:paraId="3A89946E" w14:textId="77777777" w:rsidR="00FD3622" w:rsidRPr="00FF5E68" w:rsidRDefault="00FD3622" w:rsidP="00FF5E68">
            <w:pPr>
              <w:rPr>
                <w:rFonts w:cs="Arial"/>
              </w:rPr>
            </w:pPr>
          </w:p>
        </w:tc>
      </w:tr>
      <w:tr w:rsidR="00FD3622" w:rsidRPr="004B630C" w14:paraId="64A3E704" w14:textId="77777777" w:rsidTr="001C387D">
        <w:tc>
          <w:tcPr>
            <w:tcW w:w="1868" w:type="pct"/>
          </w:tcPr>
          <w:p w14:paraId="42FA07CF" w14:textId="77777777" w:rsidR="00FD3622" w:rsidRPr="00FF5E68" w:rsidRDefault="00FD3622" w:rsidP="00FF5E68">
            <w:pPr>
              <w:rPr>
                <w:rFonts w:cs="Arial"/>
              </w:rPr>
            </w:pPr>
            <w:r w:rsidRPr="00FF5E68">
              <w:rPr>
                <w:rFonts w:cs="Arial"/>
              </w:rPr>
              <w:t>Beanspruchte Hilfeleistung</w:t>
            </w:r>
          </w:p>
        </w:tc>
        <w:tc>
          <w:tcPr>
            <w:tcW w:w="3132" w:type="pct"/>
          </w:tcPr>
          <w:p w14:paraId="0D0A7129" w14:textId="77777777" w:rsidR="00FD3622" w:rsidRPr="00FF5E68" w:rsidRDefault="00FD3622" w:rsidP="00FF5E68">
            <w:pPr>
              <w:rPr>
                <w:rFonts w:cs="Arial"/>
              </w:rPr>
            </w:pPr>
          </w:p>
        </w:tc>
      </w:tr>
      <w:tr w:rsidR="00FD3622" w:rsidRPr="004B630C" w14:paraId="226ED2FE" w14:textId="77777777" w:rsidTr="001C387D">
        <w:tc>
          <w:tcPr>
            <w:tcW w:w="1868" w:type="pct"/>
          </w:tcPr>
          <w:p w14:paraId="7EE27C56" w14:textId="77777777" w:rsidR="00FD3622" w:rsidRPr="00FF5E68" w:rsidRDefault="00FD3622" w:rsidP="00FF5E68">
            <w:pPr>
              <w:rPr>
                <w:rFonts w:cs="Arial"/>
              </w:rPr>
            </w:pPr>
            <w:r w:rsidRPr="00FF5E68">
              <w:rPr>
                <w:rFonts w:cs="Arial"/>
              </w:rPr>
              <w:t>Vergleich mit dem Soll-Zeitplan</w:t>
            </w:r>
          </w:p>
        </w:tc>
        <w:tc>
          <w:tcPr>
            <w:tcW w:w="3132" w:type="pct"/>
          </w:tcPr>
          <w:p w14:paraId="51C8E10F" w14:textId="77777777" w:rsidR="00FD3622" w:rsidRPr="00FF5E68" w:rsidRDefault="00FD3622" w:rsidP="00FF5E68">
            <w:pPr>
              <w:rPr>
                <w:rFonts w:cs="Arial"/>
              </w:rPr>
            </w:pPr>
          </w:p>
        </w:tc>
      </w:tr>
      <w:tr w:rsidR="00FD3622" w:rsidRPr="004B630C" w14:paraId="1FA17220" w14:textId="77777777" w:rsidTr="001C387D">
        <w:tc>
          <w:tcPr>
            <w:tcW w:w="1868" w:type="pct"/>
          </w:tcPr>
          <w:p w14:paraId="10A12C40" w14:textId="77777777" w:rsidR="00FD3622" w:rsidRPr="00FF5E68" w:rsidRDefault="00FD3622" w:rsidP="00FF5E68">
            <w:pPr>
              <w:rPr>
                <w:rFonts w:cs="Arial"/>
              </w:rPr>
            </w:pPr>
            <w:r w:rsidRPr="00FF5E68">
              <w:rPr>
                <w:rFonts w:cs="Arial"/>
              </w:rPr>
              <w:t>Persönliche Tagesreflexion</w:t>
            </w:r>
          </w:p>
        </w:tc>
        <w:tc>
          <w:tcPr>
            <w:tcW w:w="3132" w:type="pct"/>
          </w:tcPr>
          <w:p w14:paraId="122B3BCA" w14:textId="77777777" w:rsidR="00FD3622" w:rsidRPr="00FF5E68" w:rsidRDefault="00FD3622" w:rsidP="00FF5E68">
            <w:pPr>
              <w:rPr>
                <w:rFonts w:cs="Arial"/>
              </w:rPr>
            </w:pPr>
          </w:p>
        </w:tc>
      </w:tr>
    </w:tbl>
    <w:p w14:paraId="0FA402E1" w14:textId="77777777" w:rsidR="00FD3622" w:rsidRPr="00FF5E68" w:rsidRDefault="00FD3622" w:rsidP="00FF5E68">
      <w:pPr>
        <w:rPr>
          <w:rFonts w:ascii="Arial" w:hAnsi="Arial" w:cs="Arial"/>
        </w:rPr>
      </w:pPr>
      <w:r w:rsidRPr="00FF5E68">
        <w:rPr>
          <w:rFonts w:ascii="Arial" w:hAnsi="Arial" w:cs="Arial"/>
        </w:rPr>
        <w:br w:type="page"/>
      </w:r>
    </w:p>
    <w:p w14:paraId="4FC5A484" w14:textId="71C67F21" w:rsidR="00A72037" w:rsidRPr="007F4C69" w:rsidRDefault="00A72037" w:rsidP="00A72037">
      <w:pPr>
        <w:pStyle w:val="berschrift3nummeriert"/>
      </w:pPr>
      <w:bookmarkStart w:id="156" w:name="_Toc223344670"/>
      <w:r>
        <w:lastRenderedPageBreak/>
        <w:t>Mittwoch</w:t>
      </w:r>
      <w:r w:rsidRPr="007F4C69">
        <w:t xml:space="preserve">, </w:t>
      </w:r>
      <w:r>
        <w:t>04</w:t>
      </w:r>
      <w:r w:rsidRPr="007F4C69">
        <w:t xml:space="preserve">. </w:t>
      </w:r>
      <w:r>
        <w:t>März</w:t>
      </w:r>
      <w:r w:rsidRPr="007F4C69">
        <w:t xml:space="preserve"> </w:t>
      </w:r>
      <w:r>
        <w:t>2026</w:t>
      </w:r>
      <w:bookmarkEnd w:id="156"/>
    </w:p>
    <w:tbl>
      <w:tblPr>
        <w:tblStyle w:val="IPA"/>
        <w:tblW w:w="5000" w:type="pct"/>
        <w:tblBorders>
          <w:left w:val="single" w:sz="4" w:space="0" w:color="auto"/>
          <w:bottom w:val="single" w:sz="4" w:space="0" w:color="auto"/>
          <w:right w:val="single" w:sz="4" w:space="0" w:color="auto"/>
        </w:tblBorders>
        <w:tblLook w:val="0480" w:firstRow="0" w:lastRow="0" w:firstColumn="1" w:lastColumn="0" w:noHBand="0" w:noVBand="1"/>
      </w:tblPr>
      <w:tblGrid>
        <w:gridCol w:w="3343"/>
        <w:gridCol w:w="5605"/>
      </w:tblGrid>
      <w:tr w:rsidR="00FD3622" w:rsidRPr="004B630C" w14:paraId="605079DB" w14:textId="77777777" w:rsidTr="001C387D">
        <w:tc>
          <w:tcPr>
            <w:tcW w:w="1868" w:type="pct"/>
          </w:tcPr>
          <w:p w14:paraId="3BA30EAD" w14:textId="77777777" w:rsidR="00FD3622" w:rsidRPr="00FF5E68" w:rsidRDefault="00FD3622" w:rsidP="00FF5E68">
            <w:pPr>
              <w:rPr>
                <w:rFonts w:cs="Arial"/>
              </w:rPr>
            </w:pPr>
            <w:r w:rsidRPr="00FF5E68">
              <w:rPr>
                <w:rFonts w:cs="Arial"/>
              </w:rPr>
              <w:t>Tagesziele gemäss Zeitplan</w:t>
            </w:r>
          </w:p>
        </w:tc>
        <w:tc>
          <w:tcPr>
            <w:tcW w:w="3132" w:type="pct"/>
          </w:tcPr>
          <w:p w14:paraId="7976DEDB" w14:textId="77777777" w:rsidR="00FD3622" w:rsidRPr="00FF5E68" w:rsidRDefault="00FD3622" w:rsidP="00FF5E68">
            <w:pPr>
              <w:rPr>
                <w:rFonts w:cs="Arial"/>
              </w:rPr>
            </w:pPr>
          </w:p>
        </w:tc>
      </w:tr>
      <w:tr w:rsidR="00FD3622" w:rsidRPr="004B630C" w14:paraId="39A819FA" w14:textId="77777777" w:rsidTr="001C387D">
        <w:tc>
          <w:tcPr>
            <w:tcW w:w="1868" w:type="pct"/>
          </w:tcPr>
          <w:p w14:paraId="0A5FC1F8" w14:textId="77777777" w:rsidR="00FD3622" w:rsidRPr="00FF5E68" w:rsidRDefault="00FD3622" w:rsidP="00FF5E68">
            <w:pPr>
              <w:rPr>
                <w:rFonts w:cs="Arial"/>
              </w:rPr>
            </w:pPr>
            <w:r w:rsidRPr="00FF5E68">
              <w:rPr>
                <w:rFonts w:cs="Arial"/>
              </w:rPr>
              <w:t xml:space="preserve">Ungeplante Arbeiten / </w:t>
            </w:r>
            <w:r w:rsidRPr="00FF5E68">
              <w:rPr>
                <w:rFonts w:cs="Arial"/>
              </w:rPr>
              <w:br/>
              <w:t>geleistete Überstunden</w:t>
            </w:r>
          </w:p>
        </w:tc>
        <w:tc>
          <w:tcPr>
            <w:tcW w:w="3132" w:type="pct"/>
          </w:tcPr>
          <w:p w14:paraId="16A100CB" w14:textId="77777777" w:rsidR="00FD3622" w:rsidRPr="00FF5E68" w:rsidRDefault="00FD3622" w:rsidP="00FF5E68">
            <w:pPr>
              <w:rPr>
                <w:rFonts w:cs="Arial"/>
              </w:rPr>
            </w:pPr>
          </w:p>
        </w:tc>
      </w:tr>
      <w:tr w:rsidR="00FD3622" w:rsidRPr="004B630C" w14:paraId="4FF77185" w14:textId="77777777" w:rsidTr="001C387D">
        <w:tc>
          <w:tcPr>
            <w:tcW w:w="1868" w:type="pct"/>
          </w:tcPr>
          <w:p w14:paraId="00F96870" w14:textId="77777777" w:rsidR="00FD3622" w:rsidRPr="00FF5E68" w:rsidRDefault="00FD3622" w:rsidP="00FF5E68">
            <w:pPr>
              <w:rPr>
                <w:rFonts w:cs="Arial"/>
              </w:rPr>
            </w:pPr>
            <w:r w:rsidRPr="00FF5E68">
              <w:rPr>
                <w:rFonts w:cs="Arial"/>
              </w:rPr>
              <w:t>Erreichte Ziele,</w:t>
            </w:r>
            <w:r w:rsidRPr="00FF5E68">
              <w:rPr>
                <w:rFonts w:cs="Arial"/>
              </w:rPr>
              <w:br/>
              <w:t>Erfolgserlebnisse</w:t>
            </w:r>
          </w:p>
        </w:tc>
        <w:tc>
          <w:tcPr>
            <w:tcW w:w="3132" w:type="pct"/>
          </w:tcPr>
          <w:p w14:paraId="7B283147" w14:textId="77777777" w:rsidR="00FD3622" w:rsidRPr="00FF5E68" w:rsidRDefault="00FD3622" w:rsidP="00FF5E68">
            <w:pPr>
              <w:rPr>
                <w:rFonts w:cs="Arial"/>
              </w:rPr>
            </w:pPr>
          </w:p>
        </w:tc>
      </w:tr>
      <w:tr w:rsidR="00FD3622" w:rsidRPr="004B630C" w14:paraId="39E88D2A" w14:textId="77777777" w:rsidTr="001C387D">
        <w:tc>
          <w:tcPr>
            <w:tcW w:w="1868" w:type="pct"/>
          </w:tcPr>
          <w:p w14:paraId="62CAE2F1" w14:textId="77777777" w:rsidR="00FD3622" w:rsidRPr="00FF5E68" w:rsidRDefault="00FD3622" w:rsidP="00FF5E68">
            <w:pPr>
              <w:rPr>
                <w:rFonts w:cs="Arial"/>
              </w:rPr>
            </w:pPr>
            <w:r w:rsidRPr="00FF5E68">
              <w:rPr>
                <w:rFonts w:cs="Arial"/>
              </w:rPr>
              <w:t>Herausforderungen</w:t>
            </w:r>
            <w:r w:rsidRPr="00FF5E68">
              <w:rPr>
                <w:rFonts w:cs="Arial"/>
              </w:rPr>
              <w:br/>
              <w:t>Probleme</w:t>
            </w:r>
          </w:p>
        </w:tc>
        <w:tc>
          <w:tcPr>
            <w:tcW w:w="3132" w:type="pct"/>
          </w:tcPr>
          <w:p w14:paraId="1C711969" w14:textId="77777777" w:rsidR="00FD3622" w:rsidRPr="00FF5E68" w:rsidRDefault="00FD3622" w:rsidP="00FF5E68">
            <w:pPr>
              <w:rPr>
                <w:rFonts w:cs="Arial"/>
              </w:rPr>
            </w:pPr>
          </w:p>
        </w:tc>
      </w:tr>
      <w:tr w:rsidR="00FD3622" w:rsidRPr="004B630C" w14:paraId="5A5CC1D2" w14:textId="77777777" w:rsidTr="001C387D">
        <w:tc>
          <w:tcPr>
            <w:tcW w:w="1868" w:type="pct"/>
          </w:tcPr>
          <w:p w14:paraId="297C4AB1" w14:textId="77777777" w:rsidR="00FD3622" w:rsidRPr="00FF5E68" w:rsidRDefault="00FD3622" w:rsidP="00FF5E68">
            <w:pPr>
              <w:rPr>
                <w:rFonts w:cs="Arial"/>
              </w:rPr>
            </w:pPr>
            <w:r w:rsidRPr="00FF5E68">
              <w:rPr>
                <w:rFonts w:cs="Arial"/>
              </w:rPr>
              <w:t>Lösungen</w:t>
            </w:r>
          </w:p>
        </w:tc>
        <w:tc>
          <w:tcPr>
            <w:tcW w:w="3132" w:type="pct"/>
          </w:tcPr>
          <w:p w14:paraId="204A3840" w14:textId="77777777" w:rsidR="00FD3622" w:rsidRPr="00FF5E68" w:rsidRDefault="00FD3622" w:rsidP="00FF5E68">
            <w:pPr>
              <w:rPr>
                <w:rFonts w:cs="Arial"/>
              </w:rPr>
            </w:pPr>
          </w:p>
        </w:tc>
      </w:tr>
      <w:tr w:rsidR="00FD3622" w:rsidRPr="004B630C" w14:paraId="2921BD62" w14:textId="77777777" w:rsidTr="001C387D">
        <w:tc>
          <w:tcPr>
            <w:tcW w:w="1868" w:type="pct"/>
          </w:tcPr>
          <w:p w14:paraId="33847593" w14:textId="77777777" w:rsidR="00FD3622" w:rsidRPr="00FF5E68" w:rsidRDefault="00FD3622" w:rsidP="00FF5E68">
            <w:pPr>
              <w:rPr>
                <w:rFonts w:cs="Arial"/>
              </w:rPr>
            </w:pPr>
            <w:r w:rsidRPr="00FF5E68">
              <w:rPr>
                <w:rFonts w:cs="Arial"/>
              </w:rPr>
              <w:t>Durchgeführte Tests</w:t>
            </w:r>
          </w:p>
        </w:tc>
        <w:tc>
          <w:tcPr>
            <w:tcW w:w="3132" w:type="pct"/>
          </w:tcPr>
          <w:p w14:paraId="7B9F4B89" w14:textId="77777777" w:rsidR="00FD3622" w:rsidRPr="00FF5E68" w:rsidRDefault="00FD3622" w:rsidP="00FF5E68">
            <w:pPr>
              <w:rPr>
                <w:rFonts w:cs="Arial"/>
              </w:rPr>
            </w:pPr>
          </w:p>
        </w:tc>
      </w:tr>
      <w:tr w:rsidR="00FD3622" w:rsidRPr="004B630C" w14:paraId="7AA1F666" w14:textId="77777777" w:rsidTr="001C387D">
        <w:tc>
          <w:tcPr>
            <w:tcW w:w="1868" w:type="pct"/>
          </w:tcPr>
          <w:p w14:paraId="0E6B20C3" w14:textId="77777777" w:rsidR="00FD3622" w:rsidRPr="00FF5E68" w:rsidRDefault="00FD3622" w:rsidP="00FF5E68">
            <w:pPr>
              <w:rPr>
                <w:rFonts w:cs="Arial"/>
              </w:rPr>
            </w:pPr>
            <w:r w:rsidRPr="00FF5E68">
              <w:rPr>
                <w:rFonts w:cs="Arial"/>
              </w:rPr>
              <w:t>Wissensbeschaffung</w:t>
            </w:r>
          </w:p>
        </w:tc>
        <w:tc>
          <w:tcPr>
            <w:tcW w:w="3132" w:type="pct"/>
          </w:tcPr>
          <w:p w14:paraId="3ED4893E" w14:textId="77777777" w:rsidR="00FD3622" w:rsidRPr="00FF5E68" w:rsidRDefault="00FD3622" w:rsidP="00FF5E68">
            <w:pPr>
              <w:rPr>
                <w:rFonts w:cs="Arial"/>
              </w:rPr>
            </w:pPr>
          </w:p>
        </w:tc>
      </w:tr>
      <w:tr w:rsidR="00FD3622" w:rsidRPr="004B630C" w14:paraId="2B2CF5B3" w14:textId="77777777" w:rsidTr="001C387D">
        <w:tc>
          <w:tcPr>
            <w:tcW w:w="1868" w:type="pct"/>
          </w:tcPr>
          <w:p w14:paraId="32768FF5" w14:textId="77777777" w:rsidR="00FD3622" w:rsidRPr="00FF5E68" w:rsidRDefault="00FD3622" w:rsidP="00FF5E68">
            <w:pPr>
              <w:rPr>
                <w:rFonts w:cs="Arial"/>
              </w:rPr>
            </w:pPr>
            <w:r w:rsidRPr="00FF5E68">
              <w:rPr>
                <w:rFonts w:cs="Arial"/>
              </w:rPr>
              <w:t>Beanspruchte Hilfeleistung</w:t>
            </w:r>
          </w:p>
        </w:tc>
        <w:tc>
          <w:tcPr>
            <w:tcW w:w="3132" w:type="pct"/>
          </w:tcPr>
          <w:p w14:paraId="097D68DF" w14:textId="77777777" w:rsidR="00FD3622" w:rsidRPr="00FF5E68" w:rsidRDefault="00FD3622" w:rsidP="00FF5E68">
            <w:pPr>
              <w:rPr>
                <w:rFonts w:cs="Arial"/>
              </w:rPr>
            </w:pPr>
          </w:p>
        </w:tc>
      </w:tr>
      <w:tr w:rsidR="00FD3622" w:rsidRPr="004B630C" w14:paraId="34A9FD34" w14:textId="77777777" w:rsidTr="001C387D">
        <w:tc>
          <w:tcPr>
            <w:tcW w:w="1868" w:type="pct"/>
          </w:tcPr>
          <w:p w14:paraId="76DAA0D3" w14:textId="77777777" w:rsidR="00FD3622" w:rsidRPr="00FF5E68" w:rsidRDefault="00FD3622" w:rsidP="00FF5E68">
            <w:pPr>
              <w:rPr>
                <w:rFonts w:cs="Arial"/>
              </w:rPr>
            </w:pPr>
            <w:r w:rsidRPr="00FF5E68">
              <w:rPr>
                <w:rFonts w:cs="Arial"/>
              </w:rPr>
              <w:t>Vergleich mit dem Soll-Zeitplan</w:t>
            </w:r>
          </w:p>
        </w:tc>
        <w:tc>
          <w:tcPr>
            <w:tcW w:w="3132" w:type="pct"/>
          </w:tcPr>
          <w:p w14:paraId="3C58C5D3" w14:textId="77777777" w:rsidR="00FD3622" w:rsidRPr="00FF5E68" w:rsidRDefault="00FD3622" w:rsidP="00FF5E68">
            <w:pPr>
              <w:rPr>
                <w:rFonts w:cs="Arial"/>
              </w:rPr>
            </w:pPr>
          </w:p>
        </w:tc>
      </w:tr>
      <w:tr w:rsidR="00FD3622" w:rsidRPr="004B630C" w14:paraId="52E079E2" w14:textId="77777777" w:rsidTr="001C387D">
        <w:tc>
          <w:tcPr>
            <w:tcW w:w="1868" w:type="pct"/>
          </w:tcPr>
          <w:p w14:paraId="78638DA7" w14:textId="77777777" w:rsidR="00FD3622" w:rsidRPr="00FF5E68" w:rsidRDefault="00FD3622" w:rsidP="00FF5E68">
            <w:pPr>
              <w:rPr>
                <w:rFonts w:cs="Arial"/>
              </w:rPr>
            </w:pPr>
            <w:r w:rsidRPr="00FF5E68">
              <w:rPr>
                <w:rFonts w:cs="Arial"/>
              </w:rPr>
              <w:t>Persönliche Tagesreflexion</w:t>
            </w:r>
          </w:p>
        </w:tc>
        <w:tc>
          <w:tcPr>
            <w:tcW w:w="3132" w:type="pct"/>
          </w:tcPr>
          <w:p w14:paraId="1E3E30BD" w14:textId="77777777" w:rsidR="00FD3622" w:rsidRPr="00FF5E68" w:rsidRDefault="00FD3622" w:rsidP="00FF5E68">
            <w:pPr>
              <w:rPr>
                <w:rFonts w:cs="Arial"/>
              </w:rPr>
            </w:pPr>
          </w:p>
        </w:tc>
      </w:tr>
    </w:tbl>
    <w:p w14:paraId="08B0A7ED" w14:textId="77777777" w:rsidR="00FD3622" w:rsidRPr="00FF5E68" w:rsidRDefault="00FD3622" w:rsidP="00FF5E68">
      <w:pPr>
        <w:rPr>
          <w:rFonts w:ascii="Arial" w:hAnsi="Arial" w:cs="Arial"/>
        </w:rPr>
      </w:pPr>
      <w:r w:rsidRPr="00FF5E68">
        <w:rPr>
          <w:rFonts w:ascii="Arial" w:hAnsi="Arial" w:cs="Arial"/>
        </w:rPr>
        <w:br w:type="page"/>
      </w:r>
    </w:p>
    <w:p w14:paraId="7C26D3E2" w14:textId="38E94039" w:rsidR="00FD3622" w:rsidRPr="007F4C69" w:rsidRDefault="00597F3E" w:rsidP="00FF5E68">
      <w:pPr>
        <w:pStyle w:val="berschrift3nummeriert"/>
      </w:pPr>
      <w:bookmarkStart w:id="157" w:name="_Toc135739648"/>
      <w:bookmarkStart w:id="158" w:name="_Toc223344671"/>
      <w:r>
        <w:lastRenderedPageBreak/>
        <w:t>Donnerstag</w:t>
      </w:r>
      <w:r w:rsidR="00FD3622" w:rsidRPr="007F4C69">
        <w:t xml:space="preserve">, </w:t>
      </w:r>
      <w:r>
        <w:t>05</w:t>
      </w:r>
      <w:r w:rsidR="00FD3622" w:rsidRPr="007F4C69">
        <w:t xml:space="preserve">. </w:t>
      </w:r>
      <w:r>
        <w:t>März</w:t>
      </w:r>
      <w:r w:rsidR="00FD3622" w:rsidRPr="007F4C69">
        <w:t xml:space="preserve"> </w:t>
      </w:r>
      <w:bookmarkEnd w:id="157"/>
      <w:r>
        <w:t>2026</w:t>
      </w:r>
      <w:bookmarkEnd w:id="158"/>
    </w:p>
    <w:tbl>
      <w:tblPr>
        <w:tblStyle w:val="IPA"/>
        <w:tblW w:w="5000" w:type="pct"/>
        <w:tblBorders>
          <w:left w:val="single" w:sz="4" w:space="0" w:color="auto"/>
          <w:bottom w:val="single" w:sz="4" w:space="0" w:color="auto"/>
          <w:right w:val="single" w:sz="4" w:space="0" w:color="auto"/>
        </w:tblBorders>
        <w:tblLook w:val="0480" w:firstRow="0" w:lastRow="0" w:firstColumn="1" w:lastColumn="0" w:noHBand="0" w:noVBand="1"/>
      </w:tblPr>
      <w:tblGrid>
        <w:gridCol w:w="3343"/>
        <w:gridCol w:w="5605"/>
      </w:tblGrid>
      <w:tr w:rsidR="00FD3622" w:rsidRPr="004B630C" w14:paraId="40B3D88C" w14:textId="77777777" w:rsidTr="001C387D">
        <w:tc>
          <w:tcPr>
            <w:tcW w:w="1868" w:type="pct"/>
          </w:tcPr>
          <w:p w14:paraId="789B8C6B" w14:textId="77777777" w:rsidR="00FD3622" w:rsidRPr="00FF5E68" w:rsidRDefault="00FD3622" w:rsidP="00FF5E68">
            <w:pPr>
              <w:rPr>
                <w:rFonts w:cs="Arial"/>
              </w:rPr>
            </w:pPr>
            <w:r w:rsidRPr="00FF5E68">
              <w:rPr>
                <w:rFonts w:cs="Arial"/>
              </w:rPr>
              <w:t>Tagesziele gemäss Zeitplan</w:t>
            </w:r>
          </w:p>
        </w:tc>
        <w:tc>
          <w:tcPr>
            <w:tcW w:w="3132" w:type="pct"/>
          </w:tcPr>
          <w:p w14:paraId="0266E6E0" w14:textId="77777777" w:rsidR="00FD3622" w:rsidRPr="00FF5E68" w:rsidRDefault="00FD3622" w:rsidP="00FF5E68">
            <w:pPr>
              <w:rPr>
                <w:rFonts w:cs="Arial"/>
              </w:rPr>
            </w:pPr>
          </w:p>
        </w:tc>
      </w:tr>
      <w:tr w:rsidR="00FD3622" w:rsidRPr="004B630C" w14:paraId="1632F191" w14:textId="77777777" w:rsidTr="001C387D">
        <w:tc>
          <w:tcPr>
            <w:tcW w:w="1868" w:type="pct"/>
          </w:tcPr>
          <w:p w14:paraId="4E873D0A" w14:textId="77777777" w:rsidR="00FD3622" w:rsidRPr="00FF5E68" w:rsidRDefault="00FD3622" w:rsidP="00FF5E68">
            <w:pPr>
              <w:rPr>
                <w:rFonts w:cs="Arial"/>
              </w:rPr>
            </w:pPr>
            <w:r w:rsidRPr="00FF5E68">
              <w:rPr>
                <w:rFonts w:cs="Arial"/>
              </w:rPr>
              <w:t xml:space="preserve">Ungeplante Arbeiten / </w:t>
            </w:r>
            <w:r w:rsidRPr="00FF5E68">
              <w:rPr>
                <w:rFonts w:cs="Arial"/>
              </w:rPr>
              <w:br/>
              <w:t>geleistete Überstunden</w:t>
            </w:r>
          </w:p>
        </w:tc>
        <w:tc>
          <w:tcPr>
            <w:tcW w:w="3132" w:type="pct"/>
          </w:tcPr>
          <w:p w14:paraId="353D92BB" w14:textId="77777777" w:rsidR="00FD3622" w:rsidRPr="00FF5E68" w:rsidRDefault="00FD3622" w:rsidP="00FF5E68">
            <w:pPr>
              <w:rPr>
                <w:rFonts w:cs="Arial"/>
              </w:rPr>
            </w:pPr>
          </w:p>
        </w:tc>
      </w:tr>
      <w:tr w:rsidR="00FD3622" w:rsidRPr="004B630C" w14:paraId="5901118E" w14:textId="77777777" w:rsidTr="001C387D">
        <w:tc>
          <w:tcPr>
            <w:tcW w:w="1868" w:type="pct"/>
          </w:tcPr>
          <w:p w14:paraId="3B6A1527" w14:textId="77777777" w:rsidR="00FD3622" w:rsidRPr="00FF5E68" w:rsidRDefault="00FD3622" w:rsidP="00FF5E68">
            <w:pPr>
              <w:rPr>
                <w:rFonts w:cs="Arial"/>
              </w:rPr>
            </w:pPr>
            <w:r w:rsidRPr="00FF5E68">
              <w:rPr>
                <w:rFonts w:cs="Arial"/>
              </w:rPr>
              <w:t>Erreichte Ziele,</w:t>
            </w:r>
            <w:r w:rsidRPr="00FF5E68">
              <w:rPr>
                <w:rFonts w:cs="Arial"/>
              </w:rPr>
              <w:br/>
              <w:t>Erfolgserlebnisse</w:t>
            </w:r>
          </w:p>
        </w:tc>
        <w:tc>
          <w:tcPr>
            <w:tcW w:w="3132" w:type="pct"/>
          </w:tcPr>
          <w:p w14:paraId="6FBA4BF6" w14:textId="77777777" w:rsidR="00FD3622" w:rsidRPr="00FF5E68" w:rsidRDefault="00FD3622" w:rsidP="00FF5E68">
            <w:pPr>
              <w:rPr>
                <w:rFonts w:cs="Arial"/>
              </w:rPr>
            </w:pPr>
          </w:p>
        </w:tc>
      </w:tr>
      <w:tr w:rsidR="00FD3622" w:rsidRPr="004B630C" w14:paraId="7108CCA4" w14:textId="77777777" w:rsidTr="001C387D">
        <w:tc>
          <w:tcPr>
            <w:tcW w:w="1868" w:type="pct"/>
          </w:tcPr>
          <w:p w14:paraId="190B51B9" w14:textId="77777777" w:rsidR="00FD3622" w:rsidRPr="00FF5E68" w:rsidRDefault="00FD3622" w:rsidP="00FF5E68">
            <w:pPr>
              <w:rPr>
                <w:rFonts w:cs="Arial"/>
              </w:rPr>
            </w:pPr>
            <w:r w:rsidRPr="00FF5E68">
              <w:rPr>
                <w:rFonts w:cs="Arial"/>
              </w:rPr>
              <w:t>Herausforderungen</w:t>
            </w:r>
            <w:r w:rsidRPr="00FF5E68">
              <w:rPr>
                <w:rFonts w:cs="Arial"/>
              </w:rPr>
              <w:br/>
              <w:t>Probleme</w:t>
            </w:r>
          </w:p>
        </w:tc>
        <w:tc>
          <w:tcPr>
            <w:tcW w:w="3132" w:type="pct"/>
          </w:tcPr>
          <w:p w14:paraId="624AF794" w14:textId="77777777" w:rsidR="00FD3622" w:rsidRPr="00FF5E68" w:rsidRDefault="00FD3622" w:rsidP="00FF5E68">
            <w:pPr>
              <w:rPr>
                <w:rFonts w:cs="Arial"/>
              </w:rPr>
            </w:pPr>
          </w:p>
        </w:tc>
      </w:tr>
      <w:tr w:rsidR="00FD3622" w:rsidRPr="004B630C" w14:paraId="47151BDF" w14:textId="77777777" w:rsidTr="001C387D">
        <w:tc>
          <w:tcPr>
            <w:tcW w:w="1868" w:type="pct"/>
          </w:tcPr>
          <w:p w14:paraId="799FB4A6" w14:textId="77777777" w:rsidR="00FD3622" w:rsidRPr="00FF5E68" w:rsidRDefault="00FD3622" w:rsidP="00FF5E68">
            <w:pPr>
              <w:rPr>
                <w:rFonts w:cs="Arial"/>
              </w:rPr>
            </w:pPr>
            <w:r w:rsidRPr="00FF5E68">
              <w:rPr>
                <w:rFonts w:cs="Arial"/>
              </w:rPr>
              <w:t>Lösungen</w:t>
            </w:r>
          </w:p>
        </w:tc>
        <w:tc>
          <w:tcPr>
            <w:tcW w:w="3132" w:type="pct"/>
          </w:tcPr>
          <w:p w14:paraId="7EE234EB" w14:textId="77777777" w:rsidR="00FD3622" w:rsidRPr="00FF5E68" w:rsidRDefault="00FD3622" w:rsidP="00FF5E68">
            <w:pPr>
              <w:rPr>
                <w:rFonts w:cs="Arial"/>
              </w:rPr>
            </w:pPr>
          </w:p>
        </w:tc>
      </w:tr>
      <w:tr w:rsidR="00FD3622" w:rsidRPr="004B630C" w14:paraId="50C2482C" w14:textId="77777777" w:rsidTr="001C387D">
        <w:tc>
          <w:tcPr>
            <w:tcW w:w="1868" w:type="pct"/>
          </w:tcPr>
          <w:p w14:paraId="0FDB27A3" w14:textId="77777777" w:rsidR="00FD3622" w:rsidRPr="00FF5E68" w:rsidRDefault="00FD3622" w:rsidP="00FF5E68">
            <w:pPr>
              <w:rPr>
                <w:rFonts w:cs="Arial"/>
              </w:rPr>
            </w:pPr>
            <w:r w:rsidRPr="00FF5E68">
              <w:rPr>
                <w:rFonts w:cs="Arial"/>
              </w:rPr>
              <w:t>Durchgeführte Tests</w:t>
            </w:r>
          </w:p>
        </w:tc>
        <w:tc>
          <w:tcPr>
            <w:tcW w:w="3132" w:type="pct"/>
          </w:tcPr>
          <w:p w14:paraId="658C41B9" w14:textId="77777777" w:rsidR="00FD3622" w:rsidRPr="00FF5E68" w:rsidRDefault="00FD3622" w:rsidP="00FF5E68">
            <w:pPr>
              <w:rPr>
                <w:rFonts w:cs="Arial"/>
              </w:rPr>
            </w:pPr>
          </w:p>
        </w:tc>
      </w:tr>
      <w:tr w:rsidR="00FD3622" w:rsidRPr="004B630C" w14:paraId="6F626D1F" w14:textId="77777777" w:rsidTr="001C387D">
        <w:tc>
          <w:tcPr>
            <w:tcW w:w="1868" w:type="pct"/>
          </w:tcPr>
          <w:p w14:paraId="4857A463" w14:textId="77777777" w:rsidR="00FD3622" w:rsidRPr="00FF5E68" w:rsidRDefault="00FD3622" w:rsidP="00FF5E68">
            <w:pPr>
              <w:rPr>
                <w:rFonts w:cs="Arial"/>
              </w:rPr>
            </w:pPr>
            <w:r w:rsidRPr="00FF5E68">
              <w:rPr>
                <w:rFonts w:cs="Arial"/>
              </w:rPr>
              <w:t>Wissensbeschaffung</w:t>
            </w:r>
          </w:p>
        </w:tc>
        <w:tc>
          <w:tcPr>
            <w:tcW w:w="3132" w:type="pct"/>
          </w:tcPr>
          <w:p w14:paraId="654A5316" w14:textId="77777777" w:rsidR="00FD3622" w:rsidRPr="00FF5E68" w:rsidRDefault="00FD3622" w:rsidP="00FF5E68">
            <w:pPr>
              <w:rPr>
                <w:rFonts w:cs="Arial"/>
              </w:rPr>
            </w:pPr>
          </w:p>
        </w:tc>
      </w:tr>
      <w:tr w:rsidR="00FD3622" w:rsidRPr="004B630C" w14:paraId="2C2C0B06" w14:textId="77777777" w:rsidTr="001C387D">
        <w:tc>
          <w:tcPr>
            <w:tcW w:w="1868" w:type="pct"/>
          </w:tcPr>
          <w:p w14:paraId="2E014150" w14:textId="77777777" w:rsidR="00FD3622" w:rsidRPr="00FF5E68" w:rsidRDefault="00FD3622" w:rsidP="00FF5E68">
            <w:pPr>
              <w:rPr>
                <w:rFonts w:cs="Arial"/>
              </w:rPr>
            </w:pPr>
            <w:r w:rsidRPr="00FF5E68">
              <w:rPr>
                <w:rFonts w:cs="Arial"/>
              </w:rPr>
              <w:t>Beanspruchte Hilfeleistung</w:t>
            </w:r>
          </w:p>
        </w:tc>
        <w:tc>
          <w:tcPr>
            <w:tcW w:w="3132" w:type="pct"/>
          </w:tcPr>
          <w:p w14:paraId="01336811" w14:textId="77777777" w:rsidR="00FD3622" w:rsidRPr="00FF5E68" w:rsidRDefault="00FD3622" w:rsidP="00FF5E68">
            <w:pPr>
              <w:rPr>
                <w:rFonts w:cs="Arial"/>
              </w:rPr>
            </w:pPr>
          </w:p>
        </w:tc>
      </w:tr>
      <w:tr w:rsidR="00FD3622" w:rsidRPr="004B630C" w14:paraId="51CC2F22" w14:textId="77777777" w:rsidTr="001C387D">
        <w:tc>
          <w:tcPr>
            <w:tcW w:w="1868" w:type="pct"/>
          </w:tcPr>
          <w:p w14:paraId="30AFBD86" w14:textId="77777777" w:rsidR="00FD3622" w:rsidRPr="00FF5E68" w:rsidRDefault="00FD3622" w:rsidP="00FF5E68">
            <w:pPr>
              <w:rPr>
                <w:rFonts w:cs="Arial"/>
              </w:rPr>
            </w:pPr>
            <w:r w:rsidRPr="00FF5E68">
              <w:rPr>
                <w:rFonts w:cs="Arial"/>
              </w:rPr>
              <w:t>Vergleich mit dem Soll-Zeitplan</w:t>
            </w:r>
          </w:p>
        </w:tc>
        <w:tc>
          <w:tcPr>
            <w:tcW w:w="3132" w:type="pct"/>
          </w:tcPr>
          <w:p w14:paraId="61068293" w14:textId="77777777" w:rsidR="00FD3622" w:rsidRPr="00FF5E68" w:rsidRDefault="00FD3622" w:rsidP="00FF5E68">
            <w:pPr>
              <w:rPr>
                <w:rFonts w:cs="Arial"/>
              </w:rPr>
            </w:pPr>
          </w:p>
        </w:tc>
      </w:tr>
      <w:tr w:rsidR="00FD3622" w:rsidRPr="004B630C" w14:paraId="23549698" w14:textId="77777777" w:rsidTr="001C387D">
        <w:tc>
          <w:tcPr>
            <w:tcW w:w="1868" w:type="pct"/>
          </w:tcPr>
          <w:p w14:paraId="213918E6" w14:textId="77777777" w:rsidR="00FD3622" w:rsidRPr="00FF5E68" w:rsidRDefault="00FD3622" w:rsidP="00FF5E68">
            <w:pPr>
              <w:rPr>
                <w:rFonts w:cs="Arial"/>
              </w:rPr>
            </w:pPr>
            <w:r w:rsidRPr="00FF5E68">
              <w:rPr>
                <w:rFonts w:cs="Arial"/>
              </w:rPr>
              <w:t>Persönliche Tagesreflexion</w:t>
            </w:r>
          </w:p>
        </w:tc>
        <w:tc>
          <w:tcPr>
            <w:tcW w:w="3132" w:type="pct"/>
          </w:tcPr>
          <w:p w14:paraId="267CF876" w14:textId="77777777" w:rsidR="00FD3622" w:rsidRPr="00FF5E68" w:rsidRDefault="00FD3622" w:rsidP="00FF5E68">
            <w:pPr>
              <w:rPr>
                <w:rFonts w:cs="Arial"/>
              </w:rPr>
            </w:pPr>
          </w:p>
        </w:tc>
      </w:tr>
    </w:tbl>
    <w:p w14:paraId="7F2202E2" w14:textId="77777777" w:rsidR="00FD3622" w:rsidRPr="00FF5E68" w:rsidRDefault="00FD3622" w:rsidP="00FF5E68">
      <w:pPr>
        <w:rPr>
          <w:rFonts w:ascii="Arial" w:hAnsi="Arial" w:cs="Arial"/>
        </w:rPr>
      </w:pPr>
      <w:r w:rsidRPr="00FF5E68">
        <w:rPr>
          <w:rFonts w:ascii="Arial" w:hAnsi="Arial" w:cs="Arial"/>
        </w:rPr>
        <w:br w:type="page"/>
      </w:r>
    </w:p>
    <w:p w14:paraId="3F5F4059" w14:textId="594CBDAF" w:rsidR="00597F3E" w:rsidRPr="007F4C69" w:rsidRDefault="00597F3E" w:rsidP="00597F3E">
      <w:pPr>
        <w:pStyle w:val="berschrift3nummeriert"/>
      </w:pPr>
      <w:bookmarkStart w:id="159" w:name="_Toc223344672"/>
      <w:r>
        <w:lastRenderedPageBreak/>
        <w:t>Freitag</w:t>
      </w:r>
      <w:r w:rsidRPr="007F4C69">
        <w:t xml:space="preserve">, </w:t>
      </w:r>
      <w:r>
        <w:t>06</w:t>
      </w:r>
      <w:r w:rsidRPr="007F4C69">
        <w:t xml:space="preserve">. </w:t>
      </w:r>
      <w:r>
        <w:t>März</w:t>
      </w:r>
      <w:r w:rsidRPr="007F4C69">
        <w:t xml:space="preserve"> </w:t>
      </w:r>
      <w:r>
        <w:t>2026</w:t>
      </w:r>
      <w:bookmarkEnd w:id="159"/>
    </w:p>
    <w:tbl>
      <w:tblPr>
        <w:tblStyle w:val="IPA"/>
        <w:tblW w:w="5000" w:type="pct"/>
        <w:tblBorders>
          <w:left w:val="single" w:sz="4" w:space="0" w:color="auto"/>
          <w:bottom w:val="single" w:sz="4" w:space="0" w:color="auto"/>
          <w:right w:val="single" w:sz="4" w:space="0" w:color="auto"/>
        </w:tblBorders>
        <w:tblLook w:val="0480" w:firstRow="0" w:lastRow="0" w:firstColumn="1" w:lastColumn="0" w:noHBand="0" w:noVBand="1"/>
      </w:tblPr>
      <w:tblGrid>
        <w:gridCol w:w="3343"/>
        <w:gridCol w:w="5605"/>
      </w:tblGrid>
      <w:tr w:rsidR="00FD3622" w:rsidRPr="004B630C" w14:paraId="175F33FC" w14:textId="77777777" w:rsidTr="001C387D">
        <w:tc>
          <w:tcPr>
            <w:tcW w:w="1868" w:type="pct"/>
          </w:tcPr>
          <w:p w14:paraId="58527BE9" w14:textId="77777777" w:rsidR="00FD3622" w:rsidRPr="00FF5E68" w:rsidRDefault="00FD3622" w:rsidP="00FF5E68">
            <w:pPr>
              <w:rPr>
                <w:rFonts w:cs="Arial"/>
              </w:rPr>
            </w:pPr>
            <w:r w:rsidRPr="00FF5E68">
              <w:rPr>
                <w:rFonts w:cs="Arial"/>
              </w:rPr>
              <w:t>Tagesziele gemäss Zeitplan</w:t>
            </w:r>
          </w:p>
        </w:tc>
        <w:tc>
          <w:tcPr>
            <w:tcW w:w="3132" w:type="pct"/>
          </w:tcPr>
          <w:p w14:paraId="6F688264" w14:textId="77777777" w:rsidR="00FD3622" w:rsidRPr="00FF5E68" w:rsidRDefault="00FD3622" w:rsidP="00FF5E68">
            <w:pPr>
              <w:rPr>
                <w:rFonts w:cs="Arial"/>
              </w:rPr>
            </w:pPr>
          </w:p>
        </w:tc>
      </w:tr>
      <w:tr w:rsidR="00FD3622" w:rsidRPr="004B630C" w14:paraId="7DDF4F40" w14:textId="77777777" w:rsidTr="001C387D">
        <w:tc>
          <w:tcPr>
            <w:tcW w:w="1868" w:type="pct"/>
          </w:tcPr>
          <w:p w14:paraId="3A5A158D" w14:textId="77777777" w:rsidR="00FD3622" w:rsidRPr="00FF5E68" w:rsidRDefault="00FD3622" w:rsidP="00FF5E68">
            <w:pPr>
              <w:rPr>
                <w:rFonts w:cs="Arial"/>
              </w:rPr>
            </w:pPr>
            <w:r w:rsidRPr="00FF5E68">
              <w:rPr>
                <w:rFonts w:cs="Arial"/>
              </w:rPr>
              <w:t xml:space="preserve">Ungeplante Arbeiten / </w:t>
            </w:r>
            <w:r w:rsidRPr="00FF5E68">
              <w:rPr>
                <w:rFonts w:cs="Arial"/>
              </w:rPr>
              <w:br/>
              <w:t>geleistete Überstunden</w:t>
            </w:r>
          </w:p>
        </w:tc>
        <w:tc>
          <w:tcPr>
            <w:tcW w:w="3132" w:type="pct"/>
          </w:tcPr>
          <w:p w14:paraId="2CF9953F" w14:textId="77777777" w:rsidR="00FD3622" w:rsidRPr="00FF5E68" w:rsidRDefault="00FD3622" w:rsidP="00FF5E68">
            <w:pPr>
              <w:rPr>
                <w:rFonts w:cs="Arial"/>
              </w:rPr>
            </w:pPr>
          </w:p>
        </w:tc>
      </w:tr>
      <w:tr w:rsidR="00FD3622" w:rsidRPr="004B630C" w14:paraId="74C058FF" w14:textId="77777777" w:rsidTr="001C387D">
        <w:tc>
          <w:tcPr>
            <w:tcW w:w="1868" w:type="pct"/>
          </w:tcPr>
          <w:p w14:paraId="7AF04162" w14:textId="77777777" w:rsidR="00FD3622" w:rsidRPr="00FF5E68" w:rsidRDefault="00FD3622" w:rsidP="00FF5E68">
            <w:pPr>
              <w:rPr>
                <w:rFonts w:cs="Arial"/>
              </w:rPr>
            </w:pPr>
            <w:r w:rsidRPr="00FF5E68">
              <w:rPr>
                <w:rFonts w:cs="Arial"/>
              </w:rPr>
              <w:t>Erreichte Ziele,</w:t>
            </w:r>
            <w:r w:rsidRPr="00FF5E68">
              <w:rPr>
                <w:rFonts w:cs="Arial"/>
              </w:rPr>
              <w:br/>
              <w:t>Erfolgserlebnisse</w:t>
            </w:r>
          </w:p>
        </w:tc>
        <w:tc>
          <w:tcPr>
            <w:tcW w:w="3132" w:type="pct"/>
          </w:tcPr>
          <w:p w14:paraId="6E09459C" w14:textId="77777777" w:rsidR="00FD3622" w:rsidRPr="00FF5E68" w:rsidRDefault="00FD3622" w:rsidP="00FF5E68">
            <w:pPr>
              <w:rPr>
                <w:rFonts w:cs="Arial"/>
              </w:rPr>
            </w:pPr>
          </w:p>
        </w:tc>
      </w:tr>
      <w:tr w:rsidR="00FD3622" w:rsidRPr="004B630C" w14:paraId="79D7BB6A" w14:textId="77777777" w:rsidTr="001C387D">
        <w:tc>
          <w:tcPr>
            <w:tcW w:w="1868" w:type="pct"/>
          </w:tcPr>
          <w:p w14:paraId="12231B10" w14:textId="77777777" w:rsidR="00FD3622" w:rsidRPr="00FF5E68" w:rsidRDefault="00FD3622" w:rsidP="00FF5E68">
            <w:pPr>
              <w:rPr>
                <w:rFonts w:cs="Arial"/>
              </w:rPr>
            </w:pPr>
            <w:r w:rsidRPr="00FF5E68">
              <w:rPr>
                <w:rFonts w:cs="Arial"/>
              </w:rPr>
              <w:t>Herausforderungen</w:t>
            </w:r>
            <w:r w:rsidRPr="00FF5E68">
              <w:rPr>
                <w:rFonts w:cs="Arial"/>
              </w:rPr>
              <w:br/>
              <w:t>Probleme</w:t>
            </w:r>
          </w:p>
        </w:tc>
        <w:tc>
          <w:tcPr>
            <w:tcW w:w="3132" w:type="pct"/>
          </w:tcPr>
          <w:p w14:paraId="67D1E1FE" w14:textId="77777777" w:rsidR="00FD3622" w:rsidRPr="00FF5E68" w:rsidRDefault="00FD3622" w:rsidP="00FF5E68">
            <w:pPr>
              <w:rPr>
                <w:rFonts w:cs="Arial"/>
              </w:rPr>
            </w:pPr>
          </w:p>
        </w:tc>
      </w:tr>
      <w:tr w:rsidR="00FD3622" w:rsidRPr="004B630C" w14:paraId="48A4EDFD" w14:textId="77777777" w:rsidTr="001C387D">
        <w:tc>
          <w:tcPr>
            <w:tcW w:w="1868" w:type="pct"/>
          </w:tcPr>
          <w:p w14:paraId="643DD228" w14:textId="77777777" w:rsidR="00FD3622" w:rsidRPr="00FF5E68" w:rsidRDefault="00FD3622" w:rsidP="00FF5E68">
            <w:pPr>
              <w:rPr>
                <w:rFonts w:cs="Arial"/>
              </w:rPr>
            </w:pPr>
            <w:r w:rsidRPr="00FF5E68">
              <w:rPr>
                <w:rFonts w:cs="Arial"/>
              </w:rPr>
              <w:t>Lösungen</w:t>
            </w:r>
          </w:p>
        </w:tc>
        <w:tc>
          <w:tcPr>
            <w:tcW w:w="3132" w:type="pct"/>
          </w:tcPr>
          <w:p w14:paraId="32B44417" w14:textId="77777777" w:rsidR="00FD3622" w:rsidRPr="00FF5E68" w:rsidRDefault="00FD3622" w:rsidP="00FF5E68">
            <w:pPr>
              <w:rPr>
                <w:rFonts w:cs="Arial"/>
              </w:rPr>
            </w:pPr>
          </w:p>
        </w:tc>
      </w:tr>
      <w:tr w:rsidR="00FD3622" w:rsidRPr="004B630C" w14:paraId="09532B75" w14:textId="77777777" w:rsidTr="001C387D">
        <w:tc>
          <w:tcPr>
            <w:tcW w:w="1868" w:type="pct"/>
          </w:tcPr>
          <w:p w14:paraId="7A4ACF42" w14:textId="77777777" w:rsidR="00FD3622" w:rsidRPr="00FF5E68" w:rsidRDefault="00FD3622" w:rsidP="00FF5E68">
            <w:pPr>
              <w:rPr>
                <w:rFonts w:cs="Arial"/>
              </w:rPr>
            </w:pPr>
            <w:r w:rsidRPr="00FF5E68">
              <w:rPr>
                <w:rFonts w:cs="Arial"/>
              </w:rPr>
              <w:t>Durchgeführte Tests</w:t>
            </w:r>
          </w:p>
        </w:tc>
        <w:tc>
          <w:tcPr>
            <w:tcW w:w="3132" w:type="pct"/>
          </w:tcPr>
          <w:p w14:paraId="22FE1AB4" w14:textId="77777777" w:rsidR="00FD3622" w:rsidRPr="00FF5E68" w:rsidRDefault="00FD3622" w:rsidP="00FF5E68">
            <w:pPr>
              <w:rPr>
                <w:rFonts w:cs="Arial"/>
              </w:rPr>
            </w:pPr>
          </w:p>
        </w:tc>
      </w:tr>
      <w:tr w:rsidR="00FD3622" w:rsidRPr="004B630C" w14:paraId="77F8E7FF" w14:textId="77777777" w:rsidTr="001C387D">
        <w:tc>
          <w:tcPr>
            <w:tcW w:w="1868" w:type="pct"/>
          </w:tcPr>
          <w:p w14:paraId="56B6E698" w14:textId="77777777" w:rsidR="00FD3622" w:rsidRPr="00FF5E68" w:rsidRDefault="00FD3622" w:rsidP="00FF5E68">
            <w:pPr>
              <w:rPr>
                <w:rFonts w:cs="Arial"/>
              </w:rPr>
            </w:pPr>
            <w:r w:rsidRPr="00FF5E68">
              <w:rPr>
                <w:rFonts w:cs="Arial"/>
              </w:rPr>
              <w:t>Wissensbeschaffung</w:t>
            </w:r>
          </w:p>
        </w:tc>
        <w:tc>
          <w:tcPr>
            <w:tcW w:w="3132" w:type="pct"/>
          </w:tcPr>
          <w:p w14:paraId="41B92CCF" w14:textId="77777777" w:rsidR="00FD3622" w:rsidRPr="00FF5E68" w:rsidRDefault="00FD3622" w:rsidP="00FF5E68">
            <w:pPr>
              <w:rPr>
                <w:rFonts w:cs="Arial"/>
              </w:rPr>
            </w:pPr>
          </w:p>
        </w:tc>
      </w:tr>
      <w:tr w:rsidR="00FD3622" w:rsidRPr="004B630C" w14:paraId="54FC65BE" w14:textId="77777777" w:rsidTr="001C387D">
        <w:tc>
          <w:tcPr>
            <w:tcW w:w="1868" w:type="pct"/>
          </w:tcPr>
          <w:p w14:paraId="22E929EF" w14:textId="77777777" w:rsidR="00FD3622" w:rsidRPr="00FF5E68" w:rsidRDefault="00FD3622" w:rsidP="00FF5E68">
            <w:pPr>
              <w:rPr>
                <w:rFonts w:cs="Arial"/>
              </w:rPr>
            </w:pPr>
            <w:r w:rsidRPr="00FF5E68">
              <w:rPr>
                <w:rFonts w:cs="Arial"/>
              </w:rPr>
              <w:t>Beanspruchte Hilfeleistung</w:t>
            </w:r>
          </w:p>
        </w:tc>
        <w:tc>
          <w:tcPr>
            <w:tcW w:w="3132" w:type="pct"/>
          </w:tcPr>
          <w:p w14:paraId="65FA78E2" w14:textId="77777777" w:rsidR="00FD3622" w:rsidRPr="00FF5E68" w:rsidRDefault="00FD3622" w:rsidP="00FF5E68">
            <w:pPr>
              <w:rPr>
                <w:rFonts w:cs="Arial"/>
              </w:rPr>
            </w:pPr>
          </w:p>
        </w:tc>
      </w:tr>
      <w:tr w:rsidR="00FD3622" w:rsidRPr="004B630C" w14:paraId="0CF13E51" w14:textId="77777777" w:rsidTr="001C387D">
        <w:tc>
          <w:tcPr>
            <w:tcW w:w="1868" w:type="pct"/>
          </w:tcPr>
          <w:p w14:paraId="71D81C96" w14:textId="77777777" w:rsidR="00FD3622" w:rsidRPr="00FF5E68" w:rsidRDefault="00FD3622" w:rsidP="00FF5E68">
            <w:pPr>
              <w:rPr>
                <w:rFonts w:cs="Arial"/>
              </w:rPr>
            </w:pPr>
            <w:r w:rsidRPr="00FF5E68">
              <w:rPr>
                <w:rFonts w:cs="Arial"/>
              </w:rPr>
              <w:t>Vergleich mit dem Soll-Zeitplan</w:t>
            </w:r>
          </w:p>
        </w:tc>
        <w:tc>
          <w:tcPr>
            <w:tcW w:w="3132" w:type="pct"/>
          </w:tcPr>
          <w:p w14:paraId="0ACD9C48" w14:textId="77777777" w:rsidR="00FD3622" w:rsidRPr="00FF5E68" w:rsidRDefault="00FD3622" w:rsidP="00FF5E68">
            <w:pPr>
              <w:rPr>
                <w:rFonts w:cs="Arial"/>
              </w:rPr>
            </w:pPr>
          </w:p>
        </w:tc>
      </w:tr>
      <w:tr w:rsidR="00FD3622" w:rsidRPr="004B630C" w14:paraId="763613BA" w14:textId="77777777" w:rsidTr="001C387D">
        <w:tc>
          <w:tcPr>
            <w:tcW w:w="1868" w:type="pct"/>
          </w:tcPr>
          <w:p w14:paraId="1DF059D5" w14:textId="77777777" w:rsidR="00FD3622" w:rsidRPr="00FF5E68" w:rsidRDefault="00FD3622" w:rsidP="00FF5E68">
            <w:pPr>
              <w:rPr>
                <w:rFonts w:cs="Arial"/>
              </w:rPr>
            </w:pPr>
            <w:r w:rsidRPr="00FF5E68">
              <w:rPr>
                <w:rFonts w:cs="Arial"/>
              </w:rPr>
              <w:t>Persönliche Tagesreflexion</w:t>
            </w:r>
          </w:p>
        </w:tc>
        <w:tc>
          <w:tcPr>
            <w:tcW w:w="3132" w:type="pct"/>
          </w:tcPr>
          <w:p w14:paraId="28B300E5" w14:textId="77777777" w:rsidR="00FD3622" w:rsidRPr="00FF5E68" w:rsidRDefault="00FD3622" w:rsidP="00FF5E68">
            <w:pPr>
              <w:rPr>
                <w:rFonts w:cs="Arial"/>
              </w:rPr>
            </w:pPr>
          </w:p>
        </w:tc>
      </w:tr>
    </w:tbl>
    <w:p w14:paraId="139FABCD" w14:textId="77777777" w:rsidR="00FD3622" w:rsidRPr="00FF5E68" w:rsidRDefault="00FD3622" w:rsidP="00FF5E68">
      <w:pPr>
        <w:rPr>
          <w:rFonts w:ascii="Arial" w:hAnsi="Arial" w:cs="Arial"/>
        </w:rPr>
      </w:pPr>
      <w:r w:rsidRPr="00FF5E68">
        <w:rPr>
          <w:rFonts w:ascii="Arial" w:hAnsi="Arial" w:cs="Arial"/>
        </w:rPr>
        <w:br w:type="page"/>
      </w:r>
    </w:p>
    <w:p w14:paraId="0FB0003D" w14:textId="3B4696B2" w:rsidR="00597F3E" w:rsidRPr="007F4C69" w:rsidRDefault="00597F3E" w:rsidP="00597F3E">
      <w:pPr>
        <w:pStyle w:val="berschrift3nummeriert"/>
      </w:pPr>
      <w:bookmarkStart w:id="160" w:name="_Toc223344673"/>
      <w:r w:rsidRPr="007F4C69">
        <w:lastRenderedPageBreak/>
        <w:t xml:space="preserve">Montag, </w:t>
      </w:r>
      <w:r>
        <w:t>09</w:t>
      </w:r>
      <w:r w:rsidRPr="007F4C69">
        <w:t xml:space="preserve">. </w:t>
      </w:r>
      <w:r>
        <w:t>März</w:t>
      </w:r>
      <w:r w:rsidRPr="007F4C69">
        <w:t xml:space="preserve"> </w:t>
      </w:r>
      <w:r>
        <w:t>2026</w:t>
      </w:r>
      <w:bookmarkEnd w:id="16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80" w:firstRow="0" w:lastRow="0" w:firstColumn="1" w:lastColumn="0" w:noHBand="0" w:noVBand="1"/>
      </w:tblPr>
      <w:tblGrid>
        <w:gridCol w:w="3343"/>
        <w:gridCol w:w="5605"/>
      </w:tblGrid>
      <w:tr w:rsidR="00FD3622" w:rsidRPr="004B630C" w14:paraId="6BA27373" w14:textId="77777777" w:rsidTr="001C387D">
        <w:tc>
          <w:tcPr>
            <w:tcW w:w="1868" w:type="pct"/>
          </w:tcPr>
          <w:p w14:paraId="4CBFC391" w14:textId="77777777" w:rsidR="00FD3622" w:rsidRPr="00FF5E68" w:rsidRDefault="00FD3622" w:rsidP="00FF5E68">
            <w:pPr>
              <w:spacing w:line="240" w:lineRule="auto"/>
              <w:rPr>
                <w:rFonts w:ascii="Arial" w:hAnsi="Arial" w:cs="Arial"/>
              </w:rPr>
            </w:pPr>
            <w:r w:rsidRPr="00FF5E68">
              <w:rPr>
                <w:rFonts w:ascii="Arial" w:hAnsi="Arial" w:cs="Arial"/>
              </w:rPr>
              <w:t>Tagesziele gemäss Zeitplan</w:t>
            </w:r>
          </w:p>
        </w:tc>
        <w:tc>
          <w:tcPr>
            <w:tcW w:w="3132" w:type="pct"/>
          </w:tcPr>
          <w:p w14:paraId="73BE6E82" w14:textId="77777777" w:rsidR="00FD3622" w:rsidRPr="00FF5E68" w:rsidRDefault="00FD3622" w:rsidP="00FF5E68">
            <w:pPr>
              <w:spacing w:line="240" w:lineRule="auto"/>
              <w:rPr>
                <w:rFonts w:ascii="Arial" w:hAnsi="Arial" w:cs="Arial"/>
              </w:rPr>
            </w:pPr>
          </w:p>
        </w:tc>
      </w:tr>
      <w:tr w:rsidR="00FD3622" w:rsidRPr="004B630C" w14:paraId="343D8BE0" w14:textId="77777777" w:rsidTr="001C387D">
        <w:tc>
          <w:tcPr>
            <w:tcW w:w="1868" w:type="pct"/>
          </w:tcPr>
          <w:p w14:paraId="5233F74A" w14:textId="77777777" w:rsidR="00FD3622" w:rsidRPr="00FF5E68" w:rsidRDefault="00FD3622" w:rsidP="00FF5E68">
            <w:pPr>
              <w:spacing w:line="240" w:lineRule="auto"/>
              <w:rPr>
                <w:rFonts w:ascii="Arial" w:hAnsi="Arial" w:cs="Arial"/>
              </w:rPr>
            </w:pPr>
            <w:r w:rsidRPr="00FF5E68">
              <w:rPr>
                <w:rFonts w:ascii="Arial" w:hAnsi="Arial" w:cs="Arial"/>
              </w:rPr>
              <w:t xml:space="preserve">Ungeplante Arbeiten / </w:t>
            </w:r>
            <w:r w:rsidRPr="00FF5E68">
              <w:rPr>
                <w:rFonts w:ascii="Arial" w:hAnsi="Arial" w:cs="Arial"/>
              </w:rPr>
              <w:br/>
              <w:t>geleistete Überstunden</w:t>
            </w:r>
          </w:p>
        </w:tc>
        <w:tc>
          <w:tcPr>
            <w:tcW w:w="3132" w:type="pct"/>
          </w:tcPr>
          <w:p w14:paraId="2EA2BD1B" w14:textId="77777777" w:rsidR="00FD3622" w:rsidRPr="00FF5E68" w:rsidRDefault="00FD3622" w:rsidP="00FF5E68">
            <w:pPr>
              <w:spacing w:line="240" w:lineRule="auto"/>
              <w:rPr>
                <w:rFonts w:ascii="Arial" w:hAnsi="Arial" w:cs="Arial"/>
              </w:rPr>
            </w:pPr>
          </w:p>
        </w:tc>
      </w:tr>
      <w:tr w:rsidR="00FD3622" w:rsidRPr="004B630C" w14:paraId="539D1D57" w14:textId="77777777" w:rsidTr="001C387D">
        <w:tc>
          <w:tcPr>
            <w:tcW w:w="1868" w:type="pct"/>
          </w:tcPr>
          <w:p w14:paraId="382BECC3" w14:textId="77777777" w:rsidR="00FD3622" w:rsidRPr="00FF5E68" w:rsidRDefault="00FD3622" w:rsidP="00FF5E68">
            <w:pPr>
              <w:spacing w:line="240" w:lineRule="auto"/>
              <w:rPr>
                <w:rFonts w:ascii="Arial" w:hAnsi="Arial" w:cs="Arial"/>
              </w:rPr>
            </w:pPr>
            <w:r w:rsidRPr="00FF5E68">
              <w:rPr>
                <w:rFonts w:ascii="Arial" w:hAnsi="Arial" w:cs="Arial"/>
              </w:rPr>
              <w:t>Erreichte Ziele,</w:t>
            </w:r>
            <w:r w:rsidRPr="00FF5E68">
              <w:rPr>
                <w:rFonts w:ascii="Arial" w:hAnsi="Arial" w:cs="Arial"/>
              </w:rPr>
              <w:br/>
              <w:t>Erfolgserlebnisse</w:t>
            </w:r>
          </w:p>
        </w:tc>
        <w:tc>
          <w:tcPr>
            <w:tcW w:w="3132" w:type="pct"/>
          </w:tcPr>
          <w:p w14:paraId="0826CD42" w14:textId="77777777" w:rsidR="00FD3622" w:rsidRPr="00FF5E68" w:rsidRDefault="00FD3622" w:rsidP="00FF5E68">
            <w:pPr>
              <w:spacing w:line="240" w:lineRule="auto"/>
              <w:rPr>
                <w:rFonts w:ascii="Arial" w:hAnsi="Arial" w:cs="Arial"/>
              </w:rPr>
            </w:pPr>
          </w:p>
        </w:tc>
      </w:tr>
      <w:tr w:rsidR="00FD3622" w:rsidRPr="004B630C" w14:paraId="63FB10BD" w14:textId="77777777" w:rsidTr="001C387D">
        <w:tc>
          <w:tcPr>
            <w:tcW w:w="1868" w:type="pct"/>
          </w:tcPr>
          <w:p w14:paraId="4D7B6D91" w14:textId="77777777" w:rsidR="00FD3622" w:rsidRPr="00FF5E68" w:rsidRDefault="00FD3622" w:rsidP="00FF5E68">
            <w:pPr>
              <w:spacing w:line="240" w:lineRule="auto"/>
              <w:rPr>
                <w:rFonts w:ascii="Arial" w:hAnsi="Arial" w:cs="Arial"/>
              </w:rPr>
            </w:pPr>
            <w:r w:rsidRPr="00FF5E68">
              <w:rPr>
                <w:rFonts w:ascii="Arial" w:hAnsi="Arial" w:cs="Arial"/>
              </w:rPr>
              <w:t>Herausforderungen</w:t>
            </w:r>
            <w:r w:rsidRPr="00FF5E68">
              <w:rPr>
                <w:rFonts w:ascii="Arial" w:hAnsi="Arial" w:cs="Arial"/>
              </w:rPr>
              <w:br/>
              <w:t>Probleme</w:t>
            </w:r>
          </w:p>
        </w:tc>
        <w:tc>
          <w:tcPr>
            <w:tcW w:w="3132" w:type="pct"/>
          </w:tcPr>
          <w:p w14:paraId="13274126" w14:textId="77777777" w:rsidR="00FD3622" w:rsidRPr="00FF5E68" w:rsidRDefault="00FD3622" w:rsidP="00FF5E68">
            <w:pPr>
              <w:spacing w:line="240" w:lineRule="auto"/>
              <w:rPr>
                <w:rFonts w:ascii="Arial" w:hAnsi="Arial" w:cs="Arial"/>
              </w:rPr>
            </w:pPr>
          </w:p>
        </w:tc>
      </w:tr>
      <w:tr w:rsidR="00FD3622" w:rsidRPr="004B630C" w14:paraId="21BCFE24" w14:textId="77777777" w:rsidTr="001C387D">
        <w:tc>
          <w:tcPr>
            <w:tcW w:w="1868" w:type="pct"/>
          </w:tcPr>
          <w:p w14:paraId="31BE1CDF" w14:textId="77777777" w:rsidR="00FD3622" w:rsidRPr="00FF5E68" w:rsidRDefault="00FD3622" w:rsidP="00FF5E68">
            <w:pPr>
              <w:spacing w:line="240" w:lineRule="auto"/>
              <w:rPr>
                <w:rFonts w:ascii="Arial" w:hAnsi="Arial" w:cs="Arial"/>
              </w:rPr>
            </w:pPr>
            <w:r w:rsidRPr="00FF5E68">
              <w:rPr>
                <w:rFonts w:ascii="Arial" w:hAnsi="Arial" w:cs="Arial"/>
              </w:rPr>
              <w:t>Lösungen</w:t>
            </w:r>
          </w:p>
        </w:tc>
        <w:tc>
          <w:tcPr>
            <w:tcW w:w="3132" w:type="pct"/>
          </w:tcPr>
          <w:p w14:paraId="6566544D" w14:textId="77777777" w:rsidR="00FD3622" w:rsidRPr="00FF5E68" w:rsidRDefault="00FD3622" w:rsidP="00FF5E68">
            <w:pPr>
              <w:spacing w:line="240" w:lineRule="auto"/>
              <w:rPr>
                <w:rFonts w:ascii="Arial" w:hAnsi="Arial" w:cs="Arial"/>
              </w:rPr>
            </w:pPr>
          </w:p>
        </w:tc>
      </w:tr>
      <w:tr w:rsidR="00FD3622" w:rsidRPr="004B630C" w14:paraId="3B3D9F16" w14:textId="77777777" w:rsidTr="001C387D">
        <w:tc>
          <w:tcPr>
            <w:tcW w:w="1868" w:type="pct"/>
          </w:tcPr>
          <w:p w14:paraId="6A6E81B1" w14:textId="77777777" w:rsidR="00FD3622" w:rsidRPr="00FF5E68" w:rsidRDefault="00FD3622" w:rsidP="00FF5E68">
            <w:pPr>
              <w:spacing w:line="240" w:lineRule="auto"/>
              <w:rPr>
                <w:rFonts w:ascii="Arial" w:hAnsi="Arial" w:cs="Arial"/>
              </w:rPr>
            </w:pPr>
            <w:r w:rsidRPr="00FF5E68">
              <w:rPr>
                <w:rFonts w:ascii="Arial" w:hAnsi="Arial" w:cs="Arial"/>
              </w:rPr>
              <w:t>Durchgeführte Tests</w:t>
            </w:r>
          </w:p>
        </w:tc>
        <w:tc>
          <w:tcPr>
            <w:tcW w:w="3132" w:type="pct"/>
          </w:tcPr>
          <w:p w14:paraId="2C72629B" w14:textId="77777777" w:rsidR="00FD3622" w:rsidRPr="00FF5E68" w:rsidRDefault="00FD3622" w:rsidP="00FF5E68">
            <w:pPr>
              <w:spacing w:line="240" w:lineRule="auto"/>
              <w:rPr>
                <w:rFonts w:ascii="Arial" w:hAnsi="Arial" w:cs="Arial"/>
              </w:rPr>
            </w:pPr>
          </w:p>
        </w:tc>
      </w:tr>
      <w:tr w:rsidR="00FD3622" w:rsidRPr="004B630C" w14:paraId="68D65996" w14:textId="77777777" w:rsidTr="001C387D">
        <w:tc>
          <w:tcPr>
            <w:tcW w:w="1868" w:type="pct"/>
          </w:tcPr>
          <w:p w14:paraId="460CF379" w14:textId="77777777" w:rsidR="00FD3622" w:rsidRPr="00FF5E68" w:rsidRDefault="00FD3622" w:rsidP="00FF5E68">
            <w:pPr>
              <w:spacing w:line="240" w:lineRule="auto"/>
              <w:rPr>
                <w:rFonts w:ascii="Arial" w:hAnsi="Arial" w:cs="Arial"/>
              </w:rPr>
            </w:pPr>
            <w:r w:rsidRPr="00FF5E68">
              <w:rPr>
                <w:rFonts w:ascii="Arial" w:hAnsi="Arial" w:cs="Arial"/>
              </w:rPr>
              <w:t>Wissensbeschaffung</w:t>
            </w:r>
          </w:p>
        </w:tc>
        <w:tc>
          <w:tcPr>
            <w:tcW w:w="3132" w:type="pct"/>
          </w:tcPr>
          <w:p w14:paraId="79E532AF" w14:textId="77777777" w:rsidR="00FD3622" w:rsidRPr="00FF5E68" w:rsidRDefault="00FD3622" w:rsidP="00FF5E68">
            <w:pPr>
              <w:spacing w:line="240" w:lineRule="auto"/>
              <w:rPr>
                <w:rFonts w:ascii="Arial" w:hAnsi="Arial" w:cs="Arial"/>
              </w:rPr>
            </w:pPr>
          </w:p>
        </w:tc>
      </w:tr>
      <w:tr w:rsidR="00FD3622" w:rsidRPr="004B630C" w14:paraId="1F1174CE" w14:textId="77777777" w:rsidTr="001C387D">
        <w:tc>
          <w:tcPr>
            <w:tcW w:w="1868" w:type="pct"/>
          </w:tcPr>
          <w:p w14:paraId="0237ACA2" w14:textId="77777777" w:rsidR="00FD3622" w:rsidRPr="00FF5E68" w:rsidRDefault="00FD3622" w:rsidP="00FF5E68">
            <w:pPr>
              <w:spacing w:line="240" w:lineRule="auto"/>
              <w:rPr>
                <w:rFonts w:ascii="Arial" w:hAnsi="Arial" w:cs="Arial"/>
              </w:rPr>
            </w:pPr>
            <w:r w:rsidRPr="00FF5E68">
              <w:rPr>
                <w:rFonts w:ascii="Arial" w:hAnsi="Arial" w:cs="Arial"/>
              </w:rPr>
              <w:t>Beanspruchte Hilfeleistung</w:t>
            </w:r>
          </w:p>
        </w:tc>
        <w:tc>
          <w:tcPr>
            <w:tcW w:w="3132" w:type="pct"/>
          </w:tcPr>
          <w:p w14:paraId="2CE66DDD" w14:textId="77777777" w:rsidR="00FD3622" w:rsidRPr="00FF5E68" w:rsidRDefault="00FD3622" w:rsidP="00FF5E68">
            <w:pPr>
              <w:spacing w:line="240" w:lineRule="auto"/>
              <w:rPr>
                <w:rFonts w:ascii="Arial" w:hAnsi="Arial" w:cs="Arial"/>
              </w:rPr>
            </w:pPr>
          </w:p>
        </w:tc>
      </w:tr>
      <w:tr w:rsidR="00FD3622" w:rsidRPr="004B630C" w14:paraId="2808A12A" w14:textId="77777777" w:rsidTr="001C387D">
        <w:tc>
          <w:tcPr>
            <w:tcW w:w="1868" w:type="pct"/>
          </w:tcPr>
          <w:p w14:paraId="7BBAD22F" w14:textId="77777777" w:rsidR="00FD3622" w:rsidRPr="00FF5E68" w:rsidRDefault="00FD3622" w:rsidP="00FF5E68">
            <w:pPr>
              <w:spacing w:line="240" w:lineRule="auto"/>
              <w:rPr>
                <w:rFonts w:ascii="Arial" w:hAnsi="Arial" w:cs="Arial"/>
              </w:rPr>
            </w:pPr>
            <w:r w:rsidRPr="00FF5E68">
              <w:rPr>
                <w:rFonts w:ascii="Arial" w:hAnsi="Arial" w:cs="Arial"/>
              </w:rPr>
              <w:t>Vergleich mit dem Soll-Zeitplan</w:t>
            </w:r>
          </w:p>
        </w:tc>
        <w:tc>
          <w:tcPr>
            <w:tcW w:w="3132" w:type="pct"/>
          </w:tcPr>
          <w:p w14:paraId="491E3CA0" w14:textId="77777777" w:rsidR="00FD3622" w:rsidRPr="00FF5E68" w:rsidRDefault="00FD3622" w:rsidP="00FF5E68">
            <w:pPr>
              <w:spacing w:line="240" w:lineRule="auto"/>
              <w:rPr>
                <w:rFonts w:ascii="Arial" w:hAnsi="Arial" w:cs="Arial"/>
              </w:rPr>
            </w:pPr>
          </w:p>
        </w:tc>
      </w:tr>
      <w:tr w:rsidR="00FD3622" w:rsidRPr="004B630C" w14:paraId="7CAB56BD" w14:textId="77777777" w:rsidTr="001C387D">
        <w:tc>
          <w:tcPr>
            <w:tcW w:w="1868" w:type="pct"/>
          </w:tcPr>
          <w:p w14:paraId="6E1B9655" w14:textId="77777777" w:rsidR="00FD3622" w:rsidRPr="00FF5E68" w:rsidRDefault="00FD3622" w:rsidP="00FF5E68">
            <w:pPr>
              <w:spacing w:line="240" w:lineRule="auto"/>
              <w:rPr>
                <w:rFonts w:ascii="Arial" w:hAnsi="Arial" w:cs="Arial"/>
              </w:rPr>
            </w:pPr>
            <w:r w:rsidRPr="00FF5E68">
              <w:rPr>
                <w:rFonts w:ascii="Arial" w:hAnsi="Arial" w:cs="Arial"/>
              </w:rPr>
              <w:t>Persönliche Tagesreflexion</w:t>
            </w:r>
          </w:p>
        </w:tc>
        <w:tc>
          <w:tcPr>
            <w:tcW w:w="3132" w:type="pct"/>
          </w:tcPr>
          <w:p w14:paraId="33631F0F" w14:textId="77777777" w:rsidR="00FD3622" w:rsidRPr="00FF5E68" w:rsidRDefault="00FD3622" w:rsidP="00FF5E68">
            <w:pPr>
              <w:spacing w:line="240" w:lineRule="auto"/>
              <w:rPr>
                <w:rFonts w:ascii="Arial" w:hAnsi="Arial" w:cs="Arial"/>
              </w:rPr>
            </w:pPr>
          </w:p>
        </w:tc>
      </w:tr>
    </w:tbl>
    <w:p w14:paraId="542B9E20" w14:textId="77777777" w:rsidR="00FD3622" w:rsidRPr="00FF5E68" w:rsidRDefault="00FD3622" w:rsidP="00FF5E68">
      <w:pPr>
        <w:rPr>
          <w:rFonts w:ascii="Arial" w:hAnsi="Arial" w:cs="Arial"/>
        </w:rPr>
      </w:pPr>
      <w:r w:rsidRPr="00FF5E68">
        <w:rPr>
          <w:rFonts w:ascii="Arial" w:hAnsi="Arial" w:cs="Arial"/>
        </w:rPr>
        <w:br w:type="page"/>
      </w:r>
    </w:p>
    <w:p w14:paraId="677E1B0D" w14:textId="699B17C9" w:rsidR="00597F3E" w:rsidRPr="007F4C69" w:rsidRDefault="00597F3E" w:rsidP="00597F3E">
      <w:pPr>
        <w:pStyle w:val="berschrift3nummeriert"/>
      </w:pPr>
      <w:bookmarkStart w:id="161" w:name="_Toc223344674"/>
      <w:r>
        <w:lastRenderedPageBreak/>
        <w:t>Dienstag</w:t>
      </w:r>
      <w:r w:rsidRPr="007F4C69">
        <w:t xml:space="preserve">, </w:t>
      </w:r>
      <w:r>
        <w:t>10</w:t>
      </w:r>
      <w:r w:rsidRPr="007F4C69">
        <w:t xml:space="preserve">. </w:t>
      </w:r>
      <w:r>
        <w:t>März</w:t>
      </w:r>
      <w:r w:rsidRPr="007F4C69">
        <w:t xml:space="preserve"> </w:t>
      </w:r>
      <w:r>
        <w:t>2026</w:t>
      </w:r>
      <w:bookmarkEnd w:id="161"/>
    </w:p>
    <w:tbl>
      <w:tblPr>
        <w:tblStyle w:val="IPA"/>
        <w:tblW w:w="5000" w:type="pct"/>
        <w:tblBorders>
          <w:left w:val="single" w:sz="4" w:space="0" w:color="auto"/>
          <w:bottom w:val="single" w:sz="4" w:space="0" w:color="auto"/>
          <w:right w:val="single" w:sz="4" w:space="0" w:color="auto"/>
        </w:tblBorders>
        <w:tblLook w:val="0480" w:firstRow="0" w:lastRow="0" w:firstColumn="1" w:lastColumn="0" w:noHBand="0" w:noVBand="1"/>
      </w:tblPr>
      <w:tblGrid>
        <w:gridCol w:w="3343"/>
        <w:gridCol w:w="5605"/>
      </w:tblGrid>
      <w:tr w:rsidR="00FD3622" w:rsidRPr="004B630C" w14:paraId="36836670" w14:textId="77777777" w:rsidTr="001C387D">
        <w:tc>
          <w:tcPr>
            <w:tcW w:w="1868" w:type="pct"/>
          </w:tcPr>
          <w:p w14:paraId="3A8EAA0B" w14:textId="77777777" w:rsidR="00FD3622" w:rsidRPr="00FF5E68" w:rsidRDefault="00FD3622" w:rsidP="00FF5E68">
            <w:pPr>
              <w:rPr>
                <w:rFonts w:cs="Arial"/>
              </w:rPr>
            </w:pPr>
            <w:r w:rsidRPr="00FF5E68">
              <w:rPr>
                <w:rFonts w:cs="Arial"/>
              </w:rPr>
              <w:t>Tagesziele gemäss Zeitplan</w:t>
            </w:r>
          </w:p>
        </w:tc>
        <w:tc>
          <w:tcPr>
            <w:tcW w:w="3132" w:type="pct"/>
          </w:tcPr>
          <w:p w14:paraId="0E1E2BCF" w14:textId="77777777" w:rsidR="00FD3622" w:rsidRPr="00FF5E68" w:rsidRDefault="00FD3622" w:rsidP="00FF5E68">
            <w:pPr>
              <w:rPr>
                <w:rFonts w:cs="Arial"/>
              </w:rPr>
            </w:pPr>
          </w:p>
        </w:tc>
      </w:tr>
      <w:tr w:rsidR="00FD3622" w:rsidRPr="004B630C" w14:paraId="6C8DD1EC" w14:textId="77777777" w:rsidTr="001C387D">
        <w:tc>
          <w:tcPr>
            <w:tcW w:w="1868" w:type="pct"/>
          </w:tcPr>
          <w:p w14:paraId="69FDA00A" w14:textId="77777777" w:rsidR="00FD3622" w:rsidRPr="00FF5E68" w:rsidRDefault="00FD3622" w:rsidP="00FF5E68">
            <w:pPr>
              <w:rPr>
                <w:rFonts w:cs="Arial"/>
              </w:rPr>
            </w:pPr>
            <w:r w:rsidRPr="00FF5E68">
              <w:rPr>
                <w:rFonts w:cs="Arial"/>
              </w:rPr>
              <w:t xml:space="preserve">Ungeplante Arbeiten / </w:t>
            </w:r>
            <w:r w:rsidRPr="00FF5E68">
              <w:rPr>
                <w:rFonts w:cs="Arial"/>
              </w:rPr>
              <w:br/>
              <w:t>geleistete Überstunden</w:t>
            </w:r>
          </w:p>
        </w:tc>
        <w:tc>
          <w:tcPr>
            <w:tcW w:w="3132" w:type="pct"/>
          </w:tcPr>
          <w:p w14:paraId="41F1992B" w14:textId="77777777" w:rsidR="00FD3622" w:rsidRPr="00FF5E68" w:rsidRDefault="00FD3622" w:rsidP="00FF5E68">
            <w:pPr>
              <w:rPr>
                <w:rFonts w:cs="Arial"/>
              </w:rPr>
            </w:pPr>
          </w:p>
        </w:tc>
      </w:tr>
      <w:tr w:rsidR="00FD3622" w:rsidRPr="004B630C" w14:paraId="55BC0691" w14:textId="77777777" w:rsidTr="001C387D">
        <w:tc>
          <w:tcPr>
            <w:tcW w:w="1868" w:type="pct"/>
          </w:tcPr>
          <w:p w14:paraId="17BB39A2" w14:textId="77777777" w:rsidR="00FD3622" w:rsidRPr="00FF5E68" w:rsidRDefault="00FD3622" w:rsidP="00FF5E68">
            <w:pPr>
              <w:rPr>
                <w:rFonts w:cs="Arial"/>
              </w:rPr>
            </w:pPr>
            <w:r w:rsidRPr="00FF5E68">
              <w:rPr>
                <w:rFonts w:cs="Arial"/>
              </w:rPr>
              <w:t>Erreichte Ziele,</w:t>
            </w:r>
            <w:r w:rsidRPr="00FF5E68">
              <w:rPr>
                <w:rFonts w:cs="Arial"/>
              </w:rPr>
              <w:br/>
              <w:t>Erfolgserlebnisse</w:t>
            </w:r>
          </w:p>
        </w:tc>
        <w:tc>
          <w:tcPr>
            <w:tcW w:w="3132" w:type="pct"/>
          </w:tcPr>
          <w:p w14:paraId="049EA8BD" w14:textId="77777777" w:rsidR="00FD3622" w:rsidRPr="00FF5E68" w:rsidRDefault="00FD3622" w:rsidP="00FF5E68">
            <w:pPr>
              <w:rPr>
                <w:rFonts w:cs="Arial"/>
              </w:rPr>
            </w:pPr>
          </w:p>
        </w:tc>
      </w:tr>
      <w:tr w:rsidR="00FD3622" w:rsidRPr="004B630C" w14:paraId="6BA235CD" w14:textId="77777777" w:rsidTr="001C387D">
        <w:tc>
          <w:tcPr>
            <w:tcW w:w="1868" w:type="pct"/>
          </w:tcPr>
          <w:p w14:paraId="2954D373" w14:textId="77777777" w:rsidR="00FD3622" w:rsidRPr="00FF5E68" w:rsidRDefault="00FD3622" w:rsidP="00FF5E68">
            <w:pPr>
              <w:rPr>
                <w:rFonts w:cs="Arial"/>
              </w:rPr>
            </w:pPr>
            <w:r w:rsidRPr="00FF5E68">
              <w:rPr>
                <w:rFonts w:cs="Arial"/>
              </w:rPr>
              <w:t>Herausforderungen</w:t>
            </w:r>
            <w:r w:rsidRPr="00FF5E68">
              <w:rPr>
                <w:rFonts w:cs="Arial"/>
              </w:rPr>
              <w:br/>
              <w:t>Probleme</w:t>
            </w:r>
          </w:p>
        </w:tc>
        <w:tc>
          <w:tcPr>
            <w:tcW w:w="3132" w:type="pct"/>
          </w:tcPr>
          <w:p w14:paraId="3640B666" w14:textId="77777777" w:rsidR="00FD3622" w:rsidRPr="00FF5E68" w:rsidRDefault="00FD3622" w:rsidP="00FF5E68">
            <w:pPr>
              <w:rPr>
                <w:rFonts w:cs="Arial"/>
              </w:rPr>
            </w:pPr>
          </w:p>
        </w:tc>
      </w:tr>
      <w:tr w:rsidR="00FD3622" w:rsidRPr="004B630C" w14:paraId="03B1C9CF" w14:textId="77777777" w:rsidTr="001C387D">
        <w:tc>
          <w:tcPr>
            <w:tcW w:w="1868" w:type="pct"/>
          </w:tcPr>
          <w:p w14:paraId="48F6F601" w14:textId="77777777" w:rsidR="00FD3622" w:rsidRPr="00FF5E68" w:rsidRDefault="00FD3622" w:rsidP="00FF5E68">
            <w:pPr>
              <w:rPr>
                <w:rFonts w:cs="Arial"/>
              </w:rPr>
            </w:pPr>
            <w:r w:rsidRPr="00FF5E68">
              <w:rPr>
                <w:rFonts w:cs="Arial"/>
              </w:rPr>
              <w:t>Lösungen</w:t>
            </w:r>
          </w:p>
        </w:tc>
        <w:tc>
          <w:tcPr>
            <w:tcW w:w="3132" w:type="pct"/>
          </w:tcPr>
          <w:p w14:paraId="45485A02" w14:textId="77777777" w:rsidR="00FD3622" w:rsidRPr="00FF5E68" w:rsidRDefault="00FD3622" w:rsidP="00FF5E68">
            <w:pPr>
              <w:rPr>
                <w:rFonts w:cs="Arial"/>
              </w:rPr>
            </w:pPr>
          </w:p>
        </w:tc>
      </w:tr>
      <w:tr w:rsidR="00FD3622" w:rsidRPr="004B630C" w14:paraId="1BA1067D" w14:textId="77777777" w:rsidTr="001C387D">
        <w:tc>
          <w:tcPr>
            <w:tcW w:w="1868" w:type="pct"/>
          </w:tcPr>
          <w:p w14:paraId="5697BDD3" w14:textId="77777777" w:rsidR="00FD3622" w:rsidRPr="00FF5E68" w:rsidRDefault="00FD3622" w:rsidP="00FF5E68">
            <w:pPr>
              <w:rPr>
                <w:rFonts w:cs="Arial"/>
              </w:rPr>
            </w:pPr>
            <w:r w:rsidRPr="00FF5E68">
              <w:rPr>
                <w:rFonts w:cs="Arial"/>
              </w:rPr>
              <w:t>Durchgeführte Tests</w:t>
            </w:r>
          </w:p>
        </w:tc>
        <w:tc>
          <w:tcPr>
            <w:tcW w:w="3132" w:type="pct"/>
          </w:tcPr>
          <w:p w14:paraId="165A2744" w14:textId="77777777" w:rsidR="00FD3622" w:rsidRPr="00FF5E68" w:rsidRDefault="00FD3622" w:rsidP="00FF5E68">
            <w:pPr>
              <w:rPr>
                <w:rFonts w:cs="Arial"/>
              </w:rPr>
            </w:pPr>
          </w:p>
        </w:tc>
      </w:tr>
      <w:tr w:rsidR="00FD3622" w:rsidRPr="004B630C" w14:paraId="60841FFA" w14:textId="77777777" w:rsidTr="001C387D">
        <w:tc>
          <w:tcPr>
            <w:tcW w:w="1868" w:type="pct"/>
          </w:tcPr>
          <w:p w14:paraId="0B82B863" w14:textId="77777777" w:rsidR="00FD3622" w:rsidRPr="00FF5E68" w:rsidRDefault="00FD3622" w:rsidP="00FF5E68">
            <w:pPr>
              <w:rPr>
                <w:rFonts w:cs="Arial"/>
              </w:rPr>
            </w:pPr>
            <w:r w:rsidRPr="00FF5E68">
              <w:rPr>
                <w:rFonts w:cs="Arial"/>
              </w:rPr>
              <w:t>Wissensbeschaffung</w:t>
            </w:r>
          </w:p>
        </w:tc>
        <w:tc>
          <w:tcPr>
            <w:tcW w:w="3132" w:type="pct"/>
          </w:tcPr>
          <w:p w14:paraId="30E872AD" w14:textId="77777777" w:rsidR="00FD3622" w:rsidRPr="00FF5E68" w:rsidRDefault="00FD3622" w:rsidP="00FF5E68">
            <w:pPr>
              <w:rPr>
                <w:rFonts w:cs="Arial"/>
              </w:rPr>
            </w:pPr>
          </w:p>
        </w:tc>
      </w:tr>
      <w:tr w:rsidR="00FD3622" w:rsidRPr="004B630C" w14:paraId="0061D1D3" w14:textId="77777777" w:rsidTr="001C387D">
        <w:tc>
          <w:tcPr>
            <w:tcW w:w="1868" w:type="pct"/>
          </w:tcPr>
          <w:p w14:paraId="47CB9E73" w14:textId="77777777" w:rsidR="00FD3622" w:rsidRPr="00FF5E68" w:rsidRDefault="00FD3622" w:rsidP="00FF5E68">
            <w:pPr>
              <w:rPr>
                <w:rFonts w:cs="Arial"/>
              </w:rPr>
            </w:pPr>
            <w:r w:rsidRPr="00FF5E68">
              <w:rPr>
                <w:rFonts w:cs="Arial"/>
              </w:rPr>
              <w:t>Beanspruchte Hilfeleistung</w:t>
            </w:r>
          </w:p>
        </w:tc>
        <w:tc>
          <w:tcPr>
            <w:tcW w:w="3132" w:type="pct"/>
          </w:tcPr>
          <w:p w14:paraId="698A7971" w14:textId="77777777" w:rsidR="00FD3622" w:rsidRPr="00FF5E68" w:rsidRDefault="00FD3622" w:rsidP="00FF5E68">
            <w:pPr>
              <w:rPr>
                <w:rFonts w:cs="Arial"/>
              </w:rPr>
            </w:pPr>
          </w:p>
        </w:tc>
      </w:tr>
      <w:tr w:rsidR="00FD3622" w:rsidRPr="004B630C" w14:paraId="54A77560" w14:textId="77777777" w:rsidTr="001C387D">
        <w:tc>
          <w:tcPr>
            <w:tcW w:w="1868" w:type="pct"/>
          </w:tcPr>
          <w:p w14:paraId="43BB4319" w14:textId="77777777" w:rsidR="00FD3622" w:rsidRPr="00FF5E68" w:rsidRDefault="00FD3622" w:rsidP="00FF5E68">
            <w:pPr>
              <w:rPr>
                <w:rFonts w:cs="Arial"/>
              </w:rPr>
            </w:pPr>
            <w:r w:rsidRPr="00FF5E68">
              <w:rPr>
                <w:rFonts w:cs="Arial"/>
              </w:rPr>
              <w:t>Vergleich mit dem Soll-Zeitplan</w:t>
            </w:r>
          </w:p>
        </w:tc>
        <w:tc>
          <w:tcPr>
            <w:tcW w:w="3132" w:type="pct"/>
          </w:tcPr>
          <w:p w14:paraId="0209FFD0" w14:textId="77777777" w:rsidR="00FD3622" w:rsidRPr="00FF5E68" w:rsidRDefault="00FD3622" w:rsidP="00FF5E68">
            <w:pPr>
              <w:rPr>
                <w:rFonts w:cs="Arial"/>
              </w:rPr>
            </w:pPr>
          </w:p>
        </w:tc>
      </w:tr>
      <w:tr w:rsidR="00FD3622" w:rsidRPr="004B630C" w14:paraId="575A1BD3" w14:textId="77777777" w:rsidTr="001C387D">
        <w:tc>
          <w:tcPr>
            <w:tcW w:w="1868" w:type="pct"/>
          </w:tcPr>
          <w:p w14:paraId="374EC12A" w14:textId="77777777" w:rsidR="00FD3622" w:rsidRPr="00FF5E68" w:rsidRDefault="00FD3622" w:rsidP="00FF5E68">
            <w:pPr>
              <w:rPr>
                <w:rFonts w:cs="Arial"/>
              </w:rPr>
            </w:pPr>
            <w:r w:rsidRPr="00FF5E68">
              <w:rPr>
                <w:rFonts w:cs="Arial"/>
              </w:rPr>
              <w:t>Persönliche Tagesreflexion</w:t>
            </w:r>
          </w:p>
        </w:tc>
        <w:tc>
          <w:tcPr>
            <w:tcW w:w="3132" w:type="pct"/>
          </w:tcPr>
          <w:p w14:paraId="63553834" w14:textId="77777777" w:rsidR="00FD3622" w:rsidRPr="00FF5E68" w:rsidRDefault="00FD3622" w:rsidP="00FF5E68">
            <w:pPr>
              <w:rPr>
                <w:rFonts w:cs="Arial"/>
              </w:rPr>
            </w:pPr>
          </w:p>
        </w:tc>
      </w:tr>
    </w:tbl>
    <w:p w14:paraId="36EA4DF0" w14:textId="77777777" w:rsidR="00FD3622" w:rsidRPr="00FF5E68" w:rsidRDefault="00FD3622" w:rsidP="00FF5E68">
      <w:pPr>
        <w:rPr>
          <w:rFonts w:ascii="Arial" w:hAnsi="Arial" w:cs="Arial"/>
        </w:rPr>
      </w:pPr>
      <w:r w:rsidRPr="00FF5E68">
        <w:rPr>
          <w:rFonts w:ascii="Arial" w:hAnsi="Arial" w:cs="Arial"/>
        </w:rPr>
        <w:br w:type="page"/>
      </w:r>
    </w:p>
    <w:p w14:paraId="72A11F51" w14:textId="7ED77918" w:rsidR="00597F3E" w:rsidRPr="007F4C69" w:rsidRDefault="00597F3E" w:rsidP="00597F3E">
      <w:pPr>
        <w:pStyle w:val="berschrift3nummeriert"/>
      </w:pPr>
      <w:bookmarkStart w:id="162" w:name="_Toc223344675"/>
      <w:r>
        <w:lastRenderedPageBreak/>
        <w:t>Mittwoch</w:t>
      </w:r>
      <w:r w:rsidRPr="007F4C69">
        <w:t xml:space="preserve">, </w:t>
      </w:r>
      <w:r>
        <w:t>11</w:t>
      </w:r>
      <w:r w:rsidRPr="007F4C69">
        <w:t xml:space="preserve">. </w:t>
      </w:r>
      <w:r>
        <w:t>März</w:t>
      </w:r>
      <w:r w:rsidRPr="007F4C69">
        <w:t xml:space="preserve"> </w:t>
      </w:r>
      <w:r>
        <w:t>2026</w:t>
      </w:r>
      <w:bookmarkEnd w:id="162"/>
    </w:p>
    <w:tbl>
      <w:tblPr>
        <w:tblStyle w:val="IPA"/>
        <w:tblW w:w="5000" w:type="pct"/>
        <w:tblBorders>
          <w:left w:val="single" w:sz="4" w:space="0" w:color="auto"/>
          <w:bottom w:val="single" w:sz="4" w:space="0" w:color="auto"/>
          <w:right w:val="single" w:sz="4" w:space="0" w:color="auto"/>
        </w:tblBorders>
        <w:tblLook w:val="0480" w:firstRow="0" w:lastRow="0" w:firstColumn="1" w:lastColumn="0" w:noHBand="0" w:noVBand="1"/>
      </w:tblPr>
      <w:tblGrid>
        <w:gridCol w:w="3343"/>
        <w:gridCol w:w="5605"/>
      </w:tblGrid>
      <w:tr w:rsidR="00FD3622" w:rsidRPr="004B630C" w14:paraId="7124B84C" w14:textId="77777777" w:rsidTr="001C387D">
        <w:tc>
          <w:tcPr>
            <w:tcW w:w="1868" w:type="pct"/>
          </w:tcPr>
          <w:p w14:paraId="43384767" w14:textId="77777777" w:rsidR="00FD3622" w:rsidRPr="00FF5E68" w:rsidRDefault="00FD3622" w:rsidP="00FF5E68">
            <w:pPr>
              <w:rPr>
                <w:rFonts w:cs="Arial"/>
              </w:rPr>
            </w:pPr>
            <w:r w:rsidRPr="00FF5E68">
              <w:rPr>
                <w:rFonts w:cs="Arial"/>
              </w:rPr>
              <w:t>Tagesziele gemäss Zeitplan</w:t>
            </w:r>
          </w:p>
        </w:tc>
        <w:tc>
          <w:tcPr>
            <w:tcW w:w="3132" w:type="pct"/>
          </w:tcPr>
          <w:p w14:paraId="6118027F" w14:textId="77777777" w:rsidR="00FD3622" w:rsidRPr="00FF5E68" w:rsidRDefault="00FD3622" w:rsidP="00FF5E68">
            <w:pPr>
              <w:rPr>
                <w:rFonts w:cs="Arial"/>
              </w:rPr>
            </w:pPr>
          </w:p>
        </w:tc>
      </w:tr>
      <w:tr w:rsidR="00FD3622" w:rsidRPr="004B630C" w14:paraId="4B7C0421" w14:textId="77777777" w:rsidTr="001C387D">
        <w:tc>
          <w:tcPr>
            <w:tcW w:w="1868" w:type="pct"/>
          </w:tcPr>
          <w:p w14:paraId="28BF269C" w14:textId="77777777" w:rsidR="00FD3622" w:rsidRPr="00FF5E68" w:rsidRDefault="00FD3622" w:rsidP="00FF5E68">
            <w:pPr>
              <w:rPr>
                <w:rFonts w:cs="Arial"/>
              </w:rPr>
            </w:pPr>
            <w:r w:rsidRPr="00FF5E68">
              <w:rPr>
                <w:rFonts w:cs="Arial"/>
              </w:rPr>
              <w:t xml:space="preserve">Ungeplante Arbeiten / </w:t>
            </w:r>
            <w:r w:rsidRPr="00FF5E68">
              <w:rPr>
                <w:rFonts w:cs="Arial"/>
              </w:rPr>
              <w:br/>
              <w:t>geleistete Überstunden</w:t>
            </w:r>
          </w:p>
        </w:tc>
        <w:tc>
          <w:tcPr>
            <w:tcW w:w="3132" w:type="pct"/>
          </w:tcPr>
          <w:p w14:paraId="4838F0D5" w14:textId="77777777" w:rsidR="00FD3622" w:rsidRPr="00FF5E68" w:rsidRDefault="00FD3622" w:rsidP="00FF5E68">
            <w:pPr>
              <w:rPr>
                <w:rFonts w:cs="Arial"/>
              </w:rPr>
            </w:pPr>
          </w:p>
        </w:tc>
      </w:tr>
      <w:tr w:rsidR="00FD3622" w:rsidRPr="004B630C" w14:paraId="74A71E0B" w14:textId="77777777" w:rsidTr="001C387D">
        <w:tc>
          <w:tcPr>
            <w:tcW w:w="1868" w:type="pct"/>
          </w:tcPr>
          <w:p w14:paraId="6FB73D47" w14:textId="77777777" w:rsidR="00FD3622" w:rsidRPr="00FF5E68" w:rsidRDefault="00FD3622" w:rsidP="00FF5E68">
            <w:pPr>
              <w:rPr>
                <w:rFonts w:cs="Arial"/>
              </w:rPr>
            </w:pPr>
            <w:r w:rsidRPr="00FF5E68">
              <w:rPr>
                <w:rFonts w:cs="Arial"/>
              </w:rPr>
              <w:t>Erreichte Ziele,</w:t>
            </w:r>
            <w:r w:rsidRPr="00FF5E68">
              <w:rPr>
                <w:rFonts w:cs="Arial"/>
              </w:rPr>
              <w:br/>
              <w:t>Erfolgserlebnisse</w:t>
            </w:r>
          </w:p>
        </w:tc>
        <w:tc>
          <w:tcPr>
            <w:tcW w:w="3132" w:type="pct"/>
          </w:tcPr>
          <w:p w14:paraId="63B6BE15" w14:textId="77777777" w:rsidR="00FD3622" w:rsidRPr="00FF5E68" w:rsidRDefault="00FD3622" w:rsidP="00FF5E68">
            <w:pPr>
              <w:rPr>
                <w:rFonts w:cs="Arial"/>
              </w:rPr>
            </w:pPr>
          </w:p>
        </w:tc>
      </w:tr>
      <w:tr w:rsidR="00FD3622" w:rsidRPr="004B630C" w14:paraId="756A9931" w14:textId="77777777" w:rsidTr="001C387D">
        <w:tc>
          <w:tcPr>
            <w:tcW w:w="1868" w:type="pct"/>
          </w:tcPr>
          <w:p w14:paraId="4A3873D9" w14:textId="77777777" w:rsidR="00FD3622" w:rsidRPr="00FF5E68" w:rsidRDefault="00FD3622" w:rsidP="00FF5E68">
            <w:pPr>
              <w:rPr>
                <w:rFonts w:cs="Arial"/>
              </w:rPr>
            </w:pPr>
            <w:r w:rsidRPr="00FF5E68">
              <w:rPr>
                <w:rFonts w:cs="Arial"/>
              </w:rPr>
              <w:t>Herausforderungen</w:t>
            </w:r>
            <w:r w:rsidRPr="00FF5E68">
              <w:rPr>
                <w:rFonts w:cs="Arial"/>
              </w:rPr>
              <w:br/>
              <w:t>Probleme</w:t>
            </w:r>
          </w:p>
        </w:tc>
        <w:tc>
          <w:tcPr>
            <w:tcW w:w="3132" w:type="pct"/>
          </w:tcPr>
          <w:p w14:paraId="72C11C61" w14:textId="77777777" w:rsidR="00FD3622" w:rsidRPr="00FF5E68" w:rsidRDefault="00FD3622" w:rsidP="00FF5E68">
            <w:pPr>
              <w:rPr>
                <w:rFonts w:cs="Arial"/>
              </w:rPr>
            </w:pPr>
          </w:p>
        </w:tc>
      </w:tr>
      <w:tr w:rsidR="00FD3622" w:rsidRPr="004B630C" w14:paraId="5853A604" w14:textId="77777777" w:rsidTr="001C387D">
        <w:tc>
          <w:tcPr>
            <w:tcW w:w="1868" w:type="pct"/>
          </w:tcPr>
          <w:p w14:paraId="1583D2A2" w14:textId="77777777" w:rsidR="00FD3622" w:rsidRPr="00FF5E68" w:rsidRDefault="00FD3622" w:rsidP="00FF5E68">
            <w:pPr>
              <w:rPr>
                <w:rFonts w:cs="Arial"/>
              </w:rPr>
            </w:pPr>
            <w:r w:rsidRPr="00FF5E68">
              <w:rPr>
                <w:rFonts w:cs="Arial"/>
              </w:rPr>
              <w:t>Lösungen</w:t>
            </w:r>
          </w:p>
        </w:tc>
        <w:tc>
          <w:tcPr>
            <w:tcW w:w="3132" w:type="pct"/>
          </w:tcPr>
          <w:p w14:paraId="7D343EA1" w14:textId="77777777" w:rsidR="00FD3622" w:rsidRPr="00FF5E68" w:rsidRDefault="00FD3622" w:rsidP="00FF5E68">
            <w:pPr>
              <w:rPr>
                <w:rFonts w:cs="Arial"/>
              </w:rPr>
            </w:pPr>
          </w:p>
        </w:tc>
      </w:tr>
      <w:tr w:rsidR="00FD3622" w:rsidRPr="004B630C" w14:paraId="58CAC703" w14:textId="77777777" w:rsidTr="001C387D">
        <w:tc>
          <w:tcPr>
            <w:tcW w:w="1868" w:type="pct"/>
          </w:tcPr>
          <w:p w14:paraId="1C14C74A" w14:textId="77777777" w:rsidR="00FD3622" w:rsidRPr="00FF5E68" w:rsidRDefault="00FD3622" w:rsidP="00FF5E68">
            <w:pPr>
              <w:rPr>
                <w:rFonts w:cs="Arial"/>
              </w:rPr>
            </w:pPr>
            <w:r w:rsidRPr="00FF5E68">
              <w:rPr>
                <w:rFonts w:cs="Arial"/>
              </w:rPr>
              <w:t>Durchgeführte Tests</w:t>
            </w:r>
          </w:p>
        </w:tc>
        <w:tc>
          <w:tcPr>
            <w:tcW w:w="3132" w:type="pct"/>
          </w:tcPr>
          <w:p w14:paraId="642E2192" w14:textId="77777777" w:rsidR="00FD3622" w:rsidRPr="00FF5E68" w:rsidRDefault="00FD3622" w:rsidP="00FF5E68">
            <w:pPr>
              <w:rPr>
                <w:rFonts w:cs="Arial"/>
              </w:rPr>
            </w:pPr>
          </w:p>
        </w:tc>
      </w:tr>
      <w:tr w:rsidR="00FD3622" w:rsidRPr="004B630C" w14:paraId="2674E408" w14:textId="77777777" w:rsidTr="001C387D">
        <w:tc>
          <w:tcPr>
            <w:tcW w:w="1868" w:type="pct"/>
          </w:tcPr>
          <w:p w14:paraId="7641AA49" w14:textId="77777777" w:rsidR="00FD3622" w:rsidRPr="00FF5E68" w:rsidRDefault="00FD3622" w:rsidP="00FF5E68">
            <w:pPr>
              <w:rPr>
                <w:rFonts w:cs="Arial"/>
              </w:rPr>
            </w:pPr>
            <w:r w:rsidRPr="00FF5E68">
              <w:rPr>
                <w:rFonts w:cs="Arial"/>
              </w:rPr>
              <w:t>Wissensbeschaffung</w:t>
            </w:r>
          </w:p>
        </w:tc>
        <w:tc>
          <w:tcPr>
            <w:tcW w:w="3132" w:type="pct"/>
          </w:tcPr>
          <w:p w14:paraId="502E9773" w14:textId="77777777" w:rsidR="00FD3622" w:rsidRPr="00FF5E68" w:rsidRDefault="00FD3622" w:rsidP="00FF5E68">
            <w:pPr>
              <w:rPr>
                <w:rFonts w:cs="Arial"/>
              </w:rPr>
            </w:pPr>
          </w:p>
        </w:tc>
      </w:tr>
      <w:tr w:rsidR="00FD3622" w:rsidRPr="004B630C" w14:paraId="0296BCB3" w14:textId="77777777" w:rsidTr="001C387D">
        <w:tc>
          <w:tcPr>
            <w:tcW w:w="1868" w:type="pct"/>
          </w:tcPr>
          <w:p w14:paraId="6D5CC4CB" w14:textId="77777777" w:rsidR="00FD3622" w:rsidRPr="00FF5E68" w:rsidRDefault="00FD3622" w:rsidP="00FF5E68">
            <w:pPr>
              <w:rPr>
                <w:rFonts w:cs="Arial"/>
              </w:rPr>
            </w:pPr>
            <w:r w:rsidRPr="00FF5E68">
              <w:rPr>
                <w:rFonts w:cs="Arial"/>
              </w:rPr>
              <w:t>Beanspruchte Hilfeleistung</w:t>
            </w:r>
          </w:p>
        </w:tc>
        <w:tc>
          <w:tcPr>
            <w:tcW w:w="3132" w:type="pct"/>
          </w:tcPr>
          <w:p w14:paraId="1AF6A14D" w14:textId="77777777" w:rsidR="00FD3622" w:rsidRPr="00FF5E68" w:rsidRDefault="00FD3622" w:rsidP="00FF5E68">
            <w:pPr>
              <w:rPr>
                <w:rFonts w:cs="Arial"/>
              </w:rPr>
            </w:pPr>
          </w:p>
        </w:tc>
      </w:tr>
      <w:tr w:rsidR="00FD3622" w:rsidRPr="004B630C" w14:paraId="188334EF" w14:textId="77777777" w:rsidTr="001C387D">
        <w:tc>
          <w:tcPr>
            <w:tcW w:w="1868" w:type="pct"/>
          </w:tcPr>
          <w:p w14:paraId="6BD1DB91" w14:textId="77777777" w:rsidR="00FD3622" w:rsidRPr="00FF5E68" w:rsidRDefault="00FD3622" w:rsidP="00FF5E68">
            <w:pPr>
              <w:rPr>
                <w:rFonts w:cs="Arial"/>
              </w:rPr>
            </w:pPr>
            <w:r w:rsidRPr="00FF5E68">
              <w:rPr>
                <w:rFonts w:cs="Arial"/>
              </w:rPr>
              <w:t>Vergleich mit dem Soll-Zeitplan</w:t>
            </w:r>
          </w:p>
        </w:tc>
        <w:tc>
          <w:tcPr>
            <w:tcW w:w="3132" w:type="pct"/>
          </w:tcPr>
          <w:p w14:paraId="6CE140E3" w14:textId="77777777" w:rsidR="00FD3622" w:rsidRPr="00FF5E68" w:rsidRDefault="00FD3622" w:rsidP="00FF5E68">
            <w:pPr>
              <w:rPr>
                <w:rFonts w:cs="Arial"/>
              </w:rPr>
            </w:pPr>
          </w:p>
        </w:tc>
      </w:tr>
      <w:tr w:rsidR="00FD3622" w:rsidRPr="004B630C" w14:paraId="3500CA40" w14:textId="77777777" w:rsidTr="001C387D">
        <w:tc>
          <w:tcPr>
            <w:tcW w:w="1868" w:type="pct"/>
          </w:tcPr>
          <w:p w14:paraId="7C928106" w14:textId="77777777" w:rsidR="00FD3622" w:rsidRPr="00FF5E68" w:rsidRDefault="00FD3622" w:rsidP="00FF5E68">
            <w:pPr>
              <w:rPr>
                <w:rFonts w:cs="Arial"/>
              </w:rPr>
            </w:pPr>
            <w:r w:rsidRPr="00FF5E68">
              <w:rPr>
                <w:rFonts w:cs="Arial"/>
              </w:rPr>
              <w:t>Persönliche Tagesreflexion</w:t>
            </w:r>
          </w:p>
        </w:tc>
        <w:tc>
          <w:tcPr>
            <w:tcW w:w="3132" w:type="pct"/>
          </w:tcPr>
          <w:p w14:paraId="1B6CB8F8" w14:textId="77777777" w:rsidR="00FD3622" w:rsidRPr="00FF5E68" w:rsidRDefault="00FD3622" w:rsidP="00FF5E68">
            <w:pPr>
              <w:rPr>
                <w:rFonts w:cs="Arial"/>
              </w:rPr>
            </w:pPr>
          </w:p>
        </w:tc>
      </w:tr>
    </w:tbl>
    <w:p w14:paraId="7A5BD004" w14:textId="77777777" w:rsidR="00FD3622" w:rsidRPr="00FF5E68" w:rsidRDefault="00FD3622" w:rsidP="00744B23">
      <w:pPr>
        <w:rPr>
          <w:rFonts w:ascii="Arial" w:hAnsi="Arial" w:cs="Arial"/>
        </w:rPr>
      </w:pPr>
    </w:p>
    <w:p w14:paraId="2F481055" w14:textId="77777777" w:rsidR="00FD3622" w:rsidRPr="00FF5E68" w:rsidRDefault="00FD3622" w:rsidP="00FF5E68">
      <w:pPr>
        <w:rPr>
          <w:rFonts w:ascii="Arial" w:hAnsi="Arial" w:cs="Arial"/>
        </w:rPr>
      </w:pPr>
      <w:r w:rsidRPr="00FF5E68">
        <w:rPr>
          <w:rFonts w:ascii="Arial" w:hAnsi="Arial" w:cs="Arial"/>
        </w:rPr>
        <w:br w:type="page"/>
      </w:r>
    </w:p>
    <w:p w14:paraId="57B51ACA" w14:textId="75B31601" w:rsidR="00597F3E" w:rsidRPr="007F4C69" w:rsidRDefault="00597F3E" w:rsidP="00597F3E">
      <w:pPr>
        <w:pStyle w:val="berschrift3nummeriert"/>
      </w:pPr>
      <w:bookmarkStart w:id="163" w:name="_Toc223344676"/>
      <w:r>
        <w:lastRenderedPageBreak/>
        <w:t>Donnerstag</w:t>
      </w:r>
      <w:r w:rsidRPr="007F4C69">
        <w:t xml:space="preserve">, </w:t>
      </w:r>
      <w:r>
        <w:t>12</w:t>
      </w:r>
      <w:r w:rsidRPr="007F4C69">
        <w:t xml:space="preserve">. </w:t>
      </w:r>
      <w:r>
        <w:t>März</w:t>
      </w:r>
      <w:r w:rsidRPr="007F4C69">
        <w:t xml:space="preserve"> </w:t>
      </w:r>
      <w:r>
        <w:t>2026</w:t>
      </w:r>
      <w:bookmarkEnd w:id="163"/>
    </w:p>
    <w:tbl>
      <w:tblPr>
        <w:tblStyle w:val="IPA"/>
        <w:tblW w:w="5000" w:type="pct"/>
        <w:tblBorders>
          <w:left w:val="single" w:sz="4" w:space="0" w:color="auto"/>
          <w:bottom w:val="single" w:sz="4" w:space="0" w:color="auto"/>
          <w:right w:val="single" w:sz="4" w:space="0" w:color="auto"/>
        </w:tblBorders>
        <w:tblLook w:val="0480" w:firstRow="0" w:lastRow="0" w:firstColumn="1" w:lastColumn="0" w:noHBand="0" w:noVBand="1"/>
      </w:tblPr>
      <w:tblGrid>
        <w:gridCol w:w="3343"/>
        <w:gridCol w:w="5605"/>
      </w:tblGrid>
      <w:tr w:rsidR="00FD3622" w:rsidRPr="004B630C" w14:paraId="4EF0DE69" w14:textId="77777777" w:rsidTr="001C387D">
        <w:tc>
          <w:tcPr>
            <w:tcW w:w="1868" w:type="pct"/>
          </w:tcPr>
          <w:p w14:paraId="7FA15A9A" w14:textId="77777777" w:rsidR="00FD3622" w:rsidRPr="00FF5E68" w:rsidRDefault="00FD3622" w:rsidP="00FF5E68">
            <w:pPr>
              <w:rPr>
                <w:rFonts w:cs="Arial"/>
              </w:rPr>
            </w:pPr>
            <w:r w:rsidRPr="00FF5E68">
              <w:rPr>
                <w:rFonts w:cs="Arial"/>
              </w:rPr>
              <w:t>Tagesziele gemäss Zeitplan</w:t>
            </w:r>
          </w:p>
        </w:tc>
        <w:tc>
          <w:tcPr>
            <w:tcW w:w="3132" w:type="pct"/>
          </w:tcPr>
          <w:p w14:paraId="6C1DD13C" w14:textId="77777777" w:rsidR="00FD3622" w:rsidRPr="00FF5E68" w:rsidRDefault="00FD3622" w:rsidP="00FF5E68">
            <w:pPr>
              <w:rPr>
                <w:rFonts w:cs="Arial"/>
              </w:rPr>
            </w:pPr>
          </w:p>
        </w:tc>
      </w:tr>
      <w:tr w:rsidR="00FD3622" w:rsidRPr="004B630C" w14:paraId="0DAB9A6E" w14:textId="77777777" w:rsidTr="001C387D">
        <w:tc>
          <w:tcPr>
            <w:tcW w:w="1868" w:type="pct"/>
          </w:tcPr>
          <w:p w14:paraId="0991467A" w14:textId="77777777" w:rsidR="00FD3622" w:rsidRPr="00FF5E68" w:rsidRDefault="00FD3622" w:rsidP="00FF5E68">
            <w:pPr>
              <w:rPr>
                <w:rFonts w:cs="Arial"/>
              </w:rPr>
            </w:pPr>
            <w:r w:rsidRPr="00FF5E68">
              <w:rPr>
                <w:rFonts w:cs="Arial"/>
              </w:rPr>
              <w:t xml:space="preserve">Ungeplante Arbeiten / </w:t>
            </w:r>
            <w:r w:rsidRPr="00FF5E68">
              <w:rPr>
                <w:rFonts w:cs="Arial"/>
              </w:rPr>
              <w:br/>
              <w:t>geleistete Überstunden</w:t>
            </w:r>
          </w:p>
        </w:tc>
        <w:tc>
          <w:tcPr>
            <w:tcW w:w="3132" w:type="pct"/>
          </w:tcPr>
          <w:p w14:paraId="2549721D" w14:textId="77777777" w:rsidR="00FD3622" w:rsidRPr="00FF5E68" w:rsidRDefault="00FD3622" w:rsidP="00FF5E68">
            <w:pPr>
              <w:rPr>
                <w:rFonts w:cs="Arial"/>
              </w:rPr>
            </w:pPr>
          </w:p>
        </w:tc>
      </w:tr>
      <w:tr w:rsidR="00FD3622" w:rsidRPr="004B630C" w14:paraId="3A122434" w14:textId="77777777" w:rsidTr="001C387D">
        <w:tc>
          <w:tcPr>
            <w:tcW w:w="1868" w:type="pct"/>
          </w:tcPr>
          <w:p w14:paraId="0B5023EA" w14:textId="77777777" w:rsidR="00FD3622" w:rsidRPr="00FF5E68" w:rsidRDefault="00FD3622" w:rsidP="00FF5E68">
            <w:pPr>
              <w:rPr>
                <w:rFonts w:cs="Arial"/>
              </w:rPr>
            </w:pPr>
            <w:r w:rsidRPr="00FF5E68">
              <w:rPr>
                <w:rFonts w:cs="Arial"/>
              </w:rPr>
              <w:t>Erreichte Ziele,</w:t>
            </w:r>
            <w:r w:rsidRPr="00FF5E68">
              <w:rPr>
                <w:rFonts w:cs="Arial"/>
              </w:rPr>
              <w:br/>
              <w:t>Erfolgserlebnisse</w:t>
            </w:r>
          </w:p>
        </w:tc>
        <w:tc>
          <w:tcPr>
            <w:tcW w:w="3132" w:type="pct"/>
          </w:tcPr>
          <w:p w14:paraId="1C7E7318" w14:textId="77777777" w:rsidR="00FD3622" w:rsidRPr="00FF5E68" w:rsidRDefault="00FD3622" w:rsidP="00FF5E68">
            <w:pPr>
              <w:rPr>
                <w:rFonts w:cs="Arial"/>
              </w:rPr>
            </w:pPr>
          </w:p>
        </w:tc>
      </w:tr>
      <w:tr w:rsidR="00FD3622" w:rsidRPr="004B630C" w14:paraId="2E67C99B" w14:textId="77777777" w:rsidTr="001C387D">
        <w:tc>
          <w:tcPr>
            <w:tcW w:w="1868" w:type="pct"/>
          </w:tcPr>
          <w:p w14:paraId="6503B97A" w14:textId="77777777" w:rsidR="00FD3622" w:rsidRPr="00FF5E68" w:rsidRDefault="00FD3622" w:rsidP="00FF5E68">
            <w:pPr>
              <w:rPr>
                <w:rFonts w:cs="Arial"/>
              </w:rPr>
            </w:pPr>
            <w:r w:rsidRPr="00FF5E68">
              <w:rPr>
                <w:rFonts w:cs="Arial"/>
              </w:rPr>
              <w:t>Herausforderungen</w:t>
            </w:r>
            <w:r w:rsidRPr="00FF5E68">
              <w:rPr>
                <w:rFonts w:cs="Arial"/>
              </w:rPr>
              <w:br/>
              <w:t>Probleme</w:t>
            </w:r>
          </w:p>
        </w:tc>
        <w:tc>
          <w:tcPr>
            <w:tcW w:w="3132" w:type="pct"/>
          </w:tcPr>
          <w:p w14:paraId="5AEF6E50" w14:textId="77777777" w:rsidR="00FD3622" w:rsidRPr="00FF5E68" w:rsidRDefault="00FD3622" w:rsidP="00FF5E68">
            <w:pPr>
              <w:rPr>
                <w:rFonts w:cs="Arial"/>
              </w:rPr>
            </w:pPr>
          </w:p>
        </w:tc>
      </w:tr>
      <w:tr w:rsidR="00FD3622" w:rsidRPr="004B630C" w14:paraId="7B8FEB30" w14:textId="77777777" w:rsidTr="001C387D">
        <w:tc>
          <w:tcPr>
            <w:tcW w:w="1868" w:type="pct"/>
          </w:tcPr>
          <w:p w14:paraId="5EAE1147" w14:textId="77777777" w:rsidR="00FD3622" w:rsidRPr="00FF5E68" w:rsidRDefault="00FD3622" w:rsidP="00FF5E68">
            <w:pPr>
              <w:rPr>
                <w:rFonts w:cs="Arial"/>
              </w:rPr>
            </w:pPr>
            <w:r w:rsidRPr="00FF5E68">
              <w:rPr>
                <w:rFonts w:cs="Arial"/>
              </w:rPr>
              <w:t>Lösungen</w:t>
            </w:r>
          </w:p>
        </w:tc>
        <w:tc>
          <w:tcPr>
            <w:tcW w:w="3132" w:type="pct"/>
          </w:tcPr>
          <w:p w14:paraId="56D9C60E" w14:textId="77777777" w:rsidR="00FD3622" w:rsidRPr="00FF5E68" w:rsidRDefault="00FD3622" w:rsidP="00FF5E68">
            <w:pPr>
              <w:rPr>
                <w:rFonts w:cs="Arial"/>
              </w:rPr>
            </w:pPr>
          </w:p>
        </w:tc>
      </w:tr>
      <w:tr w:rsidR="00FD3622" w:rsidRPr="004B630C" w14:paraId="6AE693E0" w14:textId="77777777" w:rsidTr="001C387D">
        <w:tc>
          <w:tcPr>
            <w:tcW w:w="1868" w:type="pct"/>
          </w:tcPr>
          <w:p w14:paraId="5B3E840D" w14:textId="77777777" w:rsidR="00FD3622" w:rsidRPr="00FF5E68" w:rsidRDefault="00FD3622" w:rsidP="00FF5E68">
            <w:pPr>
              <w:rPr>
                <w:rFonts w:cs="Arial"/>
              </w:rPr>
            </w:pPr>
            <w:r w:rsidRPr="00FF5E68">
              <w:rPr>
                <w:rFonts w:cs="Arial"/>
              </w:rPr>
              <w:t>Durchgeführte Tests</w:t>
            </w:r>
          </w:p>
        </w:tc>
        <w:tc>
          <w:tcPr>
            <w:tcW w:w="3132" w:type="pct"/>
          </w:tcPr>
          <w:p w14:paraId="085CCB0E" w14:textId="77777777" w:rsidR="00FD3622" w:rsidRPr="00FF5E68" w:rsidRDefault="00FD3622" w:rsidP="00FF5E68">
            <w:pPr>
              <w:rPr>
                <w:rFonts w:cs="Arial"/>
              </w:rPr>
            </w:pPr>
          </w:p>
        </w:tc>
      </w:tr>
      <w:tr w:rsidR="00FD3622" w:rsidRPr="004B630C" w14:paraId="3F801BCA" w14:textId="77777777" w:rsidTr="001C387D">
        <w:tc>
          <w:tcPr>
            <w:tcW w:w="1868" w:type="pct"/>
          </w:tcPr>
          <w:p w14:paraId="2AC3F6A1" w14:textId="77777777" w:rsidR="00FD3622" w:rsidRPr="00FF5E68" w:rsidRDefault="00FD3622" w:rsidP="00FF5E68">
            <w:pPr>
              <w:rPr>
                <w:rFonts w:cs="Arial"/>
              </w:rPr>
            </w:pPr>
            <w:r w:rsidRPr="00FF5E68">
              <w:rPr>
                <w:rFonts w:cs="Arial"/>
              </w:rPr>
              <w:t>Wissensbeschaffung</w:t>
            </w:r>
          </w:p>
        </w:tc>
        <w:tc>
          <w:tcPr>
            <w:tcW w:w="3132" w:type="pct"/>
          </w:tcPr>
          <w:p w14:paraId="3AD95AE0" w14:textId="77777777" w:rsidR="00FD3622" w:rsidRPr="00FF5E68" w:rsidRDefault="00FD3622" w:rsidP="00FF5E68">
            <w:pPr>
              <w:rPr>
                <w:rFonts w:cs="Arial"/>
              </w:rPr>
            </w:pPr>
          </w:p>
        </w:tc>
      </w:tr>
      <w:tr w:rsidR="00FD3622" w:rsidRPr="004B630C" w14:paraId="142BD1D3" w14:textId="77777777" w:rsidTr="001C387D">
        <w:tc>
          <w:tcPr>
            <w:tcW w:w="1868" w:type="pct"/>
          </w:tcPr>
          <w:p w14:paraId="30B6FB1C" w14:textId="77777777" w:rsidR="00FD3622" w:rsidRPr="00FF5E68" w:rsidRDefault="00FD3622" w:rsidP="00FF5E68">
            <w:pPr>
              <w:rPr>
                <w:rFonts w:cs="Arial"/>
              </w:rPr>
            </w:pPr>
            <w:r w:rsidRPr="00FF5E68">
              <w:rPr>
                <w:rFonts w:cs="Arial"/>
              </w:rPr>
              <w:t>Beanspruchte Hilfeleistung</w:t>
            </w:r>
          </w:p>
        </w:tc>
        <w:tc>
          <w:tcPr>
            <w:tcW w:w="3132" w:type="pct"/>
          </w:tcPr>
          <w:p w14:paraId="76CC3C22" w14:textId="77777777" w:rsidR="00FD3622" w:rsidRPr="00FF5E68" w:rsidRDefault="00FD3622" w:rsidP="00FF5E68">
            <w:pPr>
              <w:rPr>
                <w:rFonts w:cs="Arial"/>
              </w:rPr>
            </w:pPr>
          </w:p>
        </w:tc>
      </w:tr>
      <w:tr w:rsidR="00FD3622" w:rsidRPr="004B630C" w14:paraId="4461B993" w14:textId="77777777" w:rsidTr="001C387D">
        <w:tc>
          <w:tcPr>
            <w:tcW w:w="1868" w:type="pct"/>
          </w:tcPr>
          <w:p w14:paraId="701D4DA9" w14:textId="77777777" w:rsidR="00FD3622" w:rsidRPr="00FF5E68" w:rsidRDefault="00FD3622" w:rsidP="00FF5E68">
            <w:pPr>
              <w:rPr>
                <w:rFonts w:cs="Arial"/>
              </w:rPr>
            </w:pPr>
            <w:r w:rsidRPr="00FF5E68">
              <w:rPr>
                <w:rFonts w:cs="Arial"/>
              </w:rPr>
              <w:t>Vergleich mit dem Soll-Zeitplan</w:t>
            </w:r>
          </w:p>
        </w:tc>
        <w:tc>
          <w:tcPr>
            <w:tcW w:w="3132" w:type="pct"/>
          </w:tcPr>
          <w:p w14:paraId="2F394D92" w14:textId="77777777" w:rsidR="00FD3622" w:rsidRPr="00FF5E68" w:rsidRDefault="00FD3622" w:rsidP="00FF5E68">
            <w:pPr>
              <w:rPr>
                <w:rFonts w:cs="Arial"/>
              </w:rPr>
            </w:pPr>
          </w:p>
        </w:tc>
      </w:tr>
      <w:tr w:rsidR="00FD3622" w:rsidRPr="004B630C" w14:paraId="49B8567B" w14:textId="77777777" w:rsidTr="001C387D">
        <w:tc>
          <w:tcPr>
            <w:tcW w:w="1868" w:type="pct"/>
          </w:tcPr>
          <w:p w14:paraId="74190694" w14:textId="77777777" w:rsidR="00FD3622" w:rsidRPr="00FF5E68" w:rsidRDefault="00FD3622" w:rsidP="00FF5E68">
            <w:pPr>
              <w:rPr>
                <w:rFonts w:cs="Arial"/>
              </w:rPr>
            </w:pPr>
            <w:r w:rsidRPr="00FF5E68">
              <w:rPr>
                <w:rFonts w:cs="Arial"/>
              </w:rPr>
              <w:t>Persönliche Tagesreflexion</w:t>
            </w:r>
          </w:p>
        </w:tc>
        <w:tc>
          <w:tcPr>
            <w:tcW w:w="3132" w:type="pct"/>
          </w:tcPr>
          <w:p w14:paraId="7F1E5539" w14:textId="77777777" w:rsidR="00FD3622" w:rsidRPr="00FF5E68" w:rsidRDefault="00FD3622" w:rsidP="00FF5E68">
            <w:pPr>
              <w:rPr>
                <w:rFonts w:cs="Arial"/>
              </w:rPr>
            </w:pPr>
          </w:p>
        </w:tc>
      </w:tr>
    </w:tbl>
    <w:p w14:paraId="3FDA8061" w14:textId="77777777" w:rsidR="00FD3622" w:rsidRPr="00FF5E68" w:rsidRDefault="00FD3622" w:rsidP="00FF5E68">
      <w:pPr>
        <w:rPr>
          <w:rFonts w:ascii="Arial" w:hAnsi="Arial" w:cs="Arial"/>
        </w:rPr>
      </w:pPr>
      <w:r w:rsidRPr="00FF5E68">
        <w:rPr>
          <w:rFonts w:ascii="Arial" w:hAnsi="Arial" w:cs="Arial"/>
        </w:rPr>
        <w:br w:type="page"/>
      </w:r>
    </w:p>
    <w:p w14:paraId="6EAF51AD" w14:textId="7E8ECBE7" w:rsidR="00597F3E" w:rsidRPr="007F4C69" w:rsidRDefault="00597F3E" w:rsidP="00597F3E">
      <w:pPr>
        <w:pStyle w:val="berschrift3nummeriert"/>
      </w:pPr>
      <w:bookmarkStart w:id="164" w:name="_Toc223344677"/>
      <w:r>
        <w:lastRenderedPageBreak/>
        <w:t>Freitag</w:t>
      </w:r>
      <w:r w:rsidRPr="007F4C69">
        <w:t xml:space="preserve">, </w:t>
      </w:r>
      <w:r>
        <w:t>13</w:t>
      </w:r>
      <w:r w:rsidRPr="007F4C69">
        <w:t xml:space="preserve">. </w:t>
      </w:r>
      <w:r>
        <w:t>März</w:t>
      </w:r>
      <w:r w:rsidRPr="007F4C69">
        <w:t xml:space="preserve"> </w:t>
      </w:r>
      <w:r>
        <w:t>2026</w:t>
      </w:r>
      <w:bookmarkEnd w:id="164"/>
    </w:p>
    <w:tbl>
      <w:tblPr>
        <w:tblStyle w:val="IPA"/>
        <w:tblW w:w="5000" w:type="pct"/>
        <w:tblBorders>
          <w:left w:val="single" w:sz="4" w:space="0" w:color="auto"/>
          <w:bottom w:val="single" w:sz="4" w:space="0" w:color="auto"/>
          <w:right w:val="single" w:sz="4" w:space="0" w:color="auto"/>
        </w:tblBorders>
        <w:tblLook w:val="0480" w:firstRow="0" w:lastRow="0" w:firstColumn="1" w:lastColumn="0" w:noHBand="0" w:noVBand="1"/>
      </w:tblPr>
      <w:tblGrid>
        <w:gridCol w:w="3343"/>
        <w:gridCol w:w="5605"/>
      </w:tblGrid>
      <w:tr w:rsidR="00FD3622" w:rsidRPr="004B630C" w14:paraId="32170FFD" w14:textId="77777777" w:rsidTr="001C387D">
        <w:tc>
          <w:tcPr>
            <w:tcW w:w="1868" w:type="pct"/>
          </w:tcPr>
          <w:p w14:paraId="77252F0C" w14:textId="77777777" w:rsidR="00FD3622" w:rsidRPr="00FF5E68" w:rsidRDefault="00FD3622" w:rsidP="00FF5E68">
            <w:pPr>
              <w:rPr>
                <w:rFonts w:cs="Arial"/>
              </w:rPr>
            </w:pPr>
            <w:r w:rsidRPr="00FF5E68">
              <w:rPr>
                <w:rFonts w:cs="Arial"/>
              </w:rPr>
              <w:t>Tagesziele gemäss Zeitplan</w:t>
            </w:r>
          </w:p>
        </w:tc>
        <w:tc>
          <w:tcPr>
            <w:tcW w:w="3132" w:type="pct"/>
          </w:tcPr>
          <w:p w14:paraId="688ADB97" w14:textId="77777777" w:rsidR="00FD3622" w:rsidRPr="00FF5E68" w:rsidRDefault="00FD3622" w:rsidP="00FF5E68">
            <w:pPr>
              <w:rPr>
                <w:rFonts w:cs="Arial"/>
              </w:rPr>
            </w:pPr>
          </w:p>
        </w:tc>
      </w:tr>
      <w:tr w:rsidR="00FD3622" w:rsidRPr="004B630C" w14:paraId="3AF3CD1C" w14:textId="77777777" w:rsidTr="001C387D">
        <w:tc>
          <w:tcPr>
            <w:tcW w:w="1868" w:type="pct"/>
          </w:tcPr>
          <w:p w14:paraId="39CD3879" w14:textId="77777777" w:rsidR="00FD3622" w:rsidRPr="00FF5E68" w:rsidRDefault="00FD3622" w:rsidP="00FF5E68">
            <w:pPr>
              <w:rPr>
                <w:rFonts w:cs="Arial"/>
              </w:rPr>
            </w:pPr>
            <w:r w:rsidRPr="00FF5E68">
              <w:rPr>
                <w:rFonts w:cs="Arial"/>
              </w:rPr>
              <w:t xml:space="preserve">Ungeplante Arbeiten / </w:t>
            </w:r>
            <w:r w:rsidRPr="00FF5E68">
              <w:rPr>
                <w:rFonts w:cs="Arial"/>
              </w:rPr>
              <w:br/>
              <w:t>geleistete Überstunden</w:t>
            </w:r>
          </w:p>
        </w:tc>
        <w:tc>
          <w:tcPr>
            <w:tcW w:w="3132" w:type="pct"/>
          </w:tcPr>
          <w:p w14:paraId="10FC5273" w14:textId="77777777" w:rsidR="00FD3622" w:rsidRPr="00FF5E68" w:rsidRDefault="00FD3622" w:rsidP="00FF5E68">
            <w:pPr>
              <w:rPr>
                <w:rFonts w:cs="Arial"/>
              </w:rPr>
            </w:pPr>
          </w:p>
        </w:tc>
      </w:tr>
      <w:tr w:rsidR="00FD3622" w:rsidRPr="004B630C" w14:paraId="0C3CA79B" w14:textId="77777777" w:rsidTr="001C387D">
        <w:tc>
          <w:tcPr>
            <w:tcW w:w="1868" w:type="pct"/>
          </w:tcPr>
          <w:p w14:paraId="36108204" w14:textId="77777777" w:rsidR="00FD3622" w:rsidRPr="00FF5E68" w:rsidRDefault="00FD3622" w:rsidP="00FF5E68">
            <w:pPr>
              <w:rPr>
                <w:rFonts w:cs="Arial"/>
              </w:rPr>
            </w:pPr>
            <w:r w:rsidRPr="00FF5E68">
              <w:rPr>
                <w:rFonts w:cs="Arial"/>
              </w:rPr>
              <w:t>Erreichte Ziele,</w:t>
            </w:r>
            <w:r w:rsidRPr="00FF5E68">
              <w:rPr>
                <w:rFonts w:cs="Arial"/>
              </w:rPr>
              <w:br/>
              <w:t>Erfolgserlebnisse</w:t>
            </w:r>
          </w:p>
        </w:tc>
        <w:tc>
          <w:tcPr>
            <w:tcW w:w="3132" w:type="pct"/>
          </w:tcPr>
          <w:p w14:paraId="32589AF0" w14:textId="77777777" w:rsidR="00FD3622" w:rsidRPr="00FF5E68" w:rsidRDefault="00FD3622" w:rsidP="00FF5E68">
            <w:pPr>
              <w:rPr>
                <w:rFonts w:cs="Arial"/>
              </w:rPr>
            </w:pPr>
          </w:p>
        </w:tc>
      </w:tr>
      <w:tr w:rsidR="00FD3622" w:rsidRPr="004B630C" w14:paraId="6764D886" w14:textId="77777777" w:rsidTr="001C387D">
        <w:tc>
          <w:tcPr>
            <w:tcW w:w="1868" w:type="pct"/>
          </w:tcPr>
          <w:p w14:paraId="0DF6A48D" w14:textId="77777777" w:rsidR="00FD3622" w:rsidRPr="00FF5E68" w:rsidRDefault="00FD3622" w:rsidP="00FF5E68">
            <w:pPr>
              <w:rPr>
                <w:rFonts w:cs="Arial"/>
              </w:rPr>
            </w:pPr>
            <w:r w:rsidRPr="00FF5E68">
              <w:rPr>
                <w:rFonts w:cs="Arial"/>
              </w:rPr>
              <w:t>Herausforderungen</w:t>
            </w:r>
            <w:r w:rsidRPr="00FF5E68">
              <w:rPr>
                <w:rFonts w:cs="Arial"/>
              </w:rPr>
              <w:br/>
              <w:t>Probleme</w:t>
            </w:r>
          </w:p>
        </w:tc>
        <w:tc>
          <w:tcPr>
            <w:tcW w:w="3132" w:type="pct"/>
          </w:tcPr>
          <w:p w14:paraId="4A137463" w14:textId="77777777" w:rsidR="00FD3622" w:rsidRPr="00FF5E68" w:rsidRDefault="00FD3622" w:rsidP="00FF5E68">
            <w:pPr>
              <w:rPr>
                <w:rFonts w:cs="Arial"/>
              </w:rPr>
            </w:pPr>
          </w:p>
        </w:tc>
      </w:tr>
      <w:tr w:rsidR="00FD3622" w:rsidRPr="004B630C" w14:paraId="2B300B66" w14:textId="77777777" w:rsidTr="001C387D">
        <w:tc>
          <w:tcPr>
            <w:tcW w:w="1868" w:type="pct"/>
          </w:tcPr>
          <w:p w14:paraId="22D36F5D" w14:textId="77777777" w:rsidR="00FD3622" w:rsidRPr="00FF5E68" w:rsidRDefault="00FD3622" w:rsidP="00FF5E68">
            <w:pPr>
              <w:rPr>
                <w:rFonts w:cs="Arial"/>
              </w:rPr>
            </w:pPr>
            <w:r w:rsidRPr="00FF5E68">
              <w:rPr>
                <w:rFonts w:cs="Arial"/>
              </w:rPr>
              <w:t>Lösungen</w:t>
            </w:r>
          </w:p>
        </w:tc>
        <w:tc>
          <w:tcPr>
            <w:tcW w:w="3132" w:type="pct"/>
          </w:tcPr>
          <w:p w14:paraId="2463FEBB" w14:textId="77777777" w:rsidR="00FD3622" w:rsidRPr="00FF5E68" w:rsidRDefault="00FD3622" w:rsidP="00FF5E68">
            <w:pPr>
              <w:rPr>
                <w:rFonts w:cs="Arial"/>
              </w:rPr>
            </w:pPr>
          </w:p>
        </w:tc>
      </w:tr>
      <w:tr w:rsidR="00FD3622" w:rsidRPr="004B630C" w14:paraId="2CE4612C" w14:textId="77777777" w:rsidTr="001C387D">
        <w:tc>
          <w:tcPr>
            <w:tcW w:w="1868" w:type="pct"/>
          </w:tcPr>
          <w:p w14:paraId="6D321C1F" w14:textId="77777777" w:rsidR="00FD3622" w:rsidRPr="00FF5E68" w:rsidRDefault="00FD3622" w:rsidP="00FF5E68">
            <w:pPr>
              <w:rPr>
                <w:rFonts w:cs="Arial"/>
              </w:rPr>
            </w:pPr>
            <w:r w:rsidRPr="00FF5E68">
              <w:rPr>
                <w:rFonts w:cs="Arial"/>
              </w:rPr>
              <w:t>Durchgeführte Tests</w:t>
            </w:r>
          </w:p>
        </w:tc>
        <w:tc>
          <w:tcPr>
            <w:tcW w:w="3132" w:type="pct"/>
          </w:tcPr>
          <w:p w14:paraId="366DC9D2" w14:textId="77777777" w:rsidR="00FD3622" w:rsidRPr="00FF5E68" w:rsidRDefault="00FD3622" w:rsidP="00FF5E68">
            <w:pPr>
              <w:rPr>
                <w:rFonts w:cs="Arial"/>
              </w:rPr>
            </w:pPr>
          </w:p>
        </w:tc>
      </w:tr>
      <w:tr w:rsidR="00FD3622" w:rsidRPr="004B630C" w14:paraId="30D9B26B" w14:textId="77777777" w:rsidTr="001C387D">
        <w:tc>
          <w:tcPr>
            <w:tcW w:w="1868" w:type="pct"/>
          </w:tcPr>
          <w:p w14:paraId="50708D54" w14:textId="77777777" w:rsidR="00FD3622" w:rsidRPr="00FF5E68" w:rsidRDefault="00FD3622" w:rsidP="00FF5E68">
            <w:pPr>
              <w:rPr>
                <w:rFonts w:cs="Arial"/>
              </w:rPr>
            </w:pPr>
            <w:r w:rsidRPr="00FF5E68">
              <w:rPr>
                <w:rFonts w:cs="Arial"/>
              </w:rPr>
              <w:t>Wissensbeschaffung</w:t>
            </w:r>
          </w:p>
        </w:tc>
        <w:tc>
          <w:tcPr>
            <w:tcW w:w="3132" w:type="pct"/>
          </w:tcPr>
          <w:p w14:paraId="08EAC023" w14:textId="77777777" w:rsidR="00FD3622" w:rsidRPr="00FF5E68" w:rsidRDefault="00FD3622" w:rsidP="00FF5E68">
            <w:pPr>
              <w:rPr>
                <w:rFonts w:cs="Arial"/>
              </w:rPr>
            </w:pPr>
          </w:p>
        </w:tc>
      </w:tr>
      <w:tr w:rsidR="00FD3622" w:rsidRPr="004B630C" w14:paraId="11EBEF2B" w14:textId="77777777" w:rsidTr="001C387D">
        <w:tc>
          <w:tcPr>
            <w:tcW w:w="1868" w:type="pct"/>
          </w:tcPr>
          <w:p w14:paraId="2A9E7316" w14:textId="77777777" w:rsidR="00FD3622" w:rsidRPr="00FF5E68" w:rsidRDefault="00FD3622" w:rsidP="00FF5E68">
            <w:pPr>
              <w:rPr>
                <w:rFonts w:cs="Arial"/>
              </w:rPr>
            </w:pPr>
            <w:r w:rsidRPr="00FF5E68">
              <w:rPr>
                <w:rFonts w:cs="Arial"/>
              </w:rPr>
              <w:t>Beanspruchte Hilfeleistung</w:t>
            </w:r>
          </w:p>
        </w:tc>
        <w:tc>
          <w:tcPr>
            <w:tcW w:w="3132" w:type="pct"/>
          </w:tcPr>
          <w:p w14:paraId="1BB1E005" w14:textId="77777777" w:rsidR="00FD3622" w:rsidRPr="00FF5E68" w:rsidRDefault="00FD3622" w:rsidP="00FF5E68">
            <w:pPr>
              <w:rPr>
                <w:rFonts w:cs="Arial"/>
              </w:rPr>
            </w:pPr>
          </w:p>
        </w:tc>
      </w:tr>
      <w:tr w:rsidR="00FD3622" w:rsidRPr="004B630C" w14:paraId="62907F7E" w14:textId="77777777" w:rsidTr="001C387D">
        <w:tc>
          <w:tcPr>
            <w:tcW w:w="1868" w:type="pct"/>
          </w:tcPr>
          <w:p w14:paraId="234305D0" w14:textId="77777777" w:rsidR="00FD3622" w:rsidRPr="00FF5E68" w:rsidRDefault="00FD3622" w:rsidP="00FF5E68">
            <w:pPr>
              <w:rPr>
                <w:rFonts w:cs="Arial"/>
              </w:rPr>
            </w:pPr>
            <w:r w:rsidRPr="00FF5E68">
              <w:rPr>
                <w:rFonts w:cs="Arial"/>
              </w:rPr>
              <w:t>Vergleich mit dem Soll-Zeitplan</w:t>
            </w:r>
          </w:p>
        </w:tc>
        <w:tc>
          <w:tcPr>
            <w:tcW w:w="3132" w:type="pct"/>
          </w:tcPr>
          <w:p w14:paraId="5D42B116" w14:textId="77777777" w:rsidR="00FD3622" w:rsidRPr="00FF5E68" w:rsidRDefault="00FD3622" w:rsidP="00FF5E68">
            <w:pPr>
              <w:rPr>
                <w:rFonts w:cs="Arial"/>
              </w:rPr>
            </w:pPr>
          </w:p>
        </w:tc>
      </w:tr>
      <w:tr w:rsidR="00FD3622" w:rsidRPr="004B630C" w14:paraId="6BA5D407" w14:textId="77777777" w:rsidTr="001C387D">
        <w:tc>
          <w:tcPr>
            <w:tcW w:w="1868" w:type="pct"/>
          </w:tcPr>
          <w:p w14:paraId="5C77F131" w14:textId="77777777" w:rsidR="00FD3622" w:rsidRPr="00FF5E68" w:rsidRDefault="00FD3622" w:rsidP="00FF5E68">
            <w:pPr>
              <w:rPr>
                <w:rFonts w:cs="Arial"/>
              </w:rPr>
            </w:pPr>
            <w:r w:rsidRPr="00FF5E68">
              <w:rPr>
                <w:rFonts w:cs="Arial"/>
              </w:rPr>
              <w:t>Persönliche Tagesreflexion</w:t>
            </w:r>
          </w:p>
        </w:tc>
        <w:tc>
          <w:tcPr>
            <w:tcW w:w="3132" w:type="pct"/>
          </w:tcPr>
          <w:p w14:paraId="006CDEA3" w14:textId="77777777" w:rsidR="00FD3622" w:rsidRPr="00FF5E68" w:rsidRDefault="00FD3622" w:rsidP="00FF5E68">
            <w:pPr>
              <w:rPr>
                <w:rFonts w:cs="Arial"/>
              </w:rPr>
            </w:pPr>
          </w:p>
        </w:tc>
      </w:tr>
    </w:tbl>
    <w:p w14:paraId="53C3EEF4" w14:textId="77777777" w:rsidR="00FD3622" w:rsidRPr="00FF5E68" w:rsidRDefault="00FD3622" w:rsidP="00FF5E68">
      <w:pPr>
        <w:rPr>
          <w:rFonts w:ascii="Arial" w:hAnsi="Arial" w:cs="Arial"/>
        </w:rPr>
      </w:pPr>
      <w:r w:rsidRPr="00FF5E68">
        <w:rPr>
          <w:rFonts w:ascii="Arial" w:hAnsi="Arial" w:cs="Arial"/>
        </w:rPr>
        <w:br w:type="page"/>
      </w:r>
    </w:p>
    <w:p w14:paraId="055329AC" w14:textId="77777777" w:rsidR="00FD3622" w:rsidRPr="00F77C11" w:rsidRDefault="00FD3622" w:rsidP="00FF5E68">
      <w:pPr>
        <w:pStyle w:val="berschrift1nummeriert"/>
      </w:pPr>
      <w:bookmarkStart w:id="165" w:name="_Toc223344678"/>
      <w:r w:rsidRPr="00F77C11">
        <w:lastRenderedPageBreak/>
        <w:t>Teil 2: Projekt</w:t>
      </w:r>
      <w:bookmarkEnd w:id="165"/>
    </w:p>
    <w:p w14:paraId="6272524C" w14:textId="77777777" w:rsidR="00E02C50" w:rsidRPr="00F77C11" w:rsidRDefault="00FD3622" w:rsidP="00FF5E68">
      <w:pPr>
        <w:pStyle w:val="berschrift2nummeriert"/>
      </w:pPr>
      <w:bookmarkStart w:id="166" w:name="_Toc135045313"/>
      <w:bookmarkStart w:id="167" w:name="_Toc135047686"/>
      <w:bookmarkStart w:id="168" w:name="_Toc135739570"/>
      <w:bookmarkStart w:id="169" w:name="_Toc135739657"/>
      <w:bookmarkStart w:id="170" w:name="_Toc223344679"/>
      <w:r w:rsidRPr="00FF5E68">
        <w:t>Kurzfassung</w:t>
      </w:r>
      <w:bookmarkEnd w:id="166"/>
      <w:bookmarkEnd w:id="167"/>
      <w:bookmarkEnd w:id="168"/>
      <w:bookmarkEnd w:id="169"/>
      <w:bookmarkEnd w:id="170"/>
    </w:p>
    <w:p w14:paraId="56CC0AE5" w14:textId="77777777" w:rsidR="004B26C3" w:rsidRDefault="00E02C50" w:rsidP="00FF5E68">
      <w:pPr>
        <w:rPr>
          <w:rFonts w:ascii="Arial" w:hAnsi="Arial" w:cs="Arial"/>
        </w:rPr>
      </w:pPr>
      <w:r w:rsidRPr="00FF5E68">
        <w:rPr>
          <w:rFonts w:ascii="Arial" w:hAnsi="Arial" w:cs="Arial"/>
        </w:rPr>
        <w:t>*** Bewertungskriterien: B1</w:t>
      </w:r>
    </w:p>
    <w:p w14:paraId="3DA88BBB" w14:textId="4E0413E6" w:rsidR="00F86E0F" w:rsidRPr="00FF5E68" w:rsidRDefault="00F86E0F" w:rsidP="00FF5E68">
      <w:pPr>
        <w:rPr>
          <w:rFonts w:ascii="Arial" w:hAnsi="Arial" w:cs="Arial"/>
        </w:rPr>
      </w:pPr>
      <w:r>
        <w:rPr>
          <w:rFonts w:ascii="Arial" w:hAnsi="Arial" w:cs="Arial"/>
        </w:rPr>
        <w:t>Der Fussballklub FC Zürich-Leutschenbach möchte für seine Mitglieder eine Webapplikation, mit der Teams grafisch dargestellt und per Link geteilt werden können. Das Backend zur Verwaltung wurde bereits von einem Mitarbeiter der twofold AG entwickelt und stellt die notwendigen Schnittstellen zur Verfügung.</w:t>
      </w:r>
    </w:p>
    <w:p w14:paraId="6CCAD27F" w14:textId="77777777" w:rsidR="00FD3622" w:rsidRPr="00FF5E68" w:rsidRDefault="00FD3622" w:rsidP="00FF5E68">
      <w:pPr>
        <w:pStyle w:val="berschrift3nummeriert"/>
      </w:pPr>
      <w:bookmarkStart w:id="171" w:name="_Toc135739658"/>
      <w:bookmarkStart w:id="172" w:name="_Toc223344680"/>
      <w:r w:rsidRPr="00FF5E68">
        <w:t>Ausgangssituation</w:t>
      </w:r>
      <w:bookmarkEnd w:id="171"/>
      <w:bookmarkEnd w:id="172"/>
    </w:p>
    <w:p w14:paraId="3BFA5423" w14:textId="77777777" w:rsidR="00FD3622" w:rsidRDefault="004B26C3" w:rsidP="00FF5E68">
      <w:pPr>
        <w:rPr>
          <w:rFonts w:ascii="Arial" w:hAnsi="Arial" w:cs="Arial"/>
        </w:rPr>
      </w:pPr>
      <w:r w:rsidRPr="00FF5E68">
        <w:rPr>
          <w:rFonts w:ascii="Arial" w:hAnsi="Arial" w:cs="Arial"/>
        </w:rPr>
        <w:t xml:space="preserve">*** </w:t>
      </w:r>
      <w:r w:rsidR="002E4F75" w:rsidRPr="00FF5E68">
        <w:rPr>
          <w:rFonts w:ascii="Arial" w:hAnsi="Arial" w:cs="Arial"/>
        </w:rPr>
        <w:t>S</w:t>
      </w:r>
      <w:r w:rsidRPr="00FF5E68">
        <w:rPr>
          <w:rFonts w:ascii="Arial" w:hAnsi="Arial" w:cs="Arial"/>
        </w:rPr>
        <w:t>oll nicht 1:1 aus pkOrg kopiert sein, sondern in eigenen Worten zusammengefasst, wieso diese IPA gebraucht wird bei twofold. Bsp: «Uns hat im Büro das und das gefehlt und deswegen brauchen wir ein Tool welches das und das macht»</w:t>
      </w:r>
    </w:p>
    <w:p w14:paraId="70E593DD" w14:textId="21A49E9E" w:rsidR="00F86E0F" w:rsidRPr="00FF5E68" w:rsidRDefault="00F86E0F" w:rsidP="00FF5E68">
      <w:pPr>
        <w:rPr>
          <w:rFonts w:ascii="Arial" w:hAnsi="Arial" w:cs="Arial"/>
        </w:rPr>
      </w:pPr>
      <w:r>
        <w:rPr>
          <w:rFonts w:ascii="Arial" w:hAnsi="Arial" w:cs="Arial"/>
        </w:rPr>
        <w:t xml:space="preserve">Ich habe den Auftrag erhalten, für ein Fussballteam eine Webseite zu erstellen. Es soll ein Admin Account erstellt werden, womit </w:t>
      </w:r>
      <w:r w:rsidR="002C3ECA">
        <w:rPr>
          <w:rFonts w:ascii="Arial" w:hAnsi="Arial" w:cs="Arial"/>
        </w:rPr>
        <w:t>Teams verwalten werden können. Neue Teams können erstellt und bisherige Teams betrachtet, editiert und gelöscht werden. Es braucht keine Registrierung, sondern nur einen Admin Account für das Login. Jedes Team soll einen Link haben, womit das Team angeschaut und geteilt, jedoch nicht bearbeitet werden kann.</w:t>
      </w:r>
    </w:p>
    <w:p w14:paraId="0D7AA240" w14:textId="77777777" w:rsidR="00FD3622" w:rsidRPr="00FF5E68" w:rsidRDefault="00FD3622" w:rsidP="00FF5E68">
      <w:pPr>
        <w:pStyle w:val="berschrift3nummeriert"/>
        <w:rPr>
          <w:szCs w:val="20"/>
        </w:rPr>
      </w:pPr>
      <w:bookmarkStart w:id="173" w:name="_Toc135739659"/>
      <w:bookmarkStart w:id="174" w:name="_Toc223344681"/>
      <w:r w:rsidRPr="00FF5E68">
        <w:t>Umsetzung</w:t>
      </w:r>
      <w:bookmarkEnd w:id="173"/>
      <w:bookmarkEnd w:id="174"/>
    </w:p>
    <w:p w14:paraId="34AF3B6E" w14:textId="77777777" w:rsidR="00FD3622" w:rsidRDefault="004B26C3" w:rsidP="00FF5E68">
      <w:pPr>
        <w:rPr>
          <w:rFonts w:ascii="Arial" w:hAnsi="Arial" w:cs="Arial"/>
        </w:rPr>
      </w:pPr>
      <w:r w:rsidRPr="00FF5E68">
        <w:rPr>
          <w:rFonts w:ascii="Arial" w:hAnsi="Arial" w:cs="Arial"/>
        </w:rPr>
        <w:t>*** Erklären, wie du vorgegangen bist, um das Problem aus der Ausgangssituation zu lösen. Kurz beschreiben, welche Schritte in der IPA gemacht wurde. Bsp: «Ich habe mich für ein Laravel-Projekt entschieden welches als REST-API aufgebaut wird und …»</w:t>
      </w:r>
    </w:p>
    <w:p w14:paraId="363FE65F" w14:textId="20E98744" w:rsidR="002C3ECA" w:rsidRPr="00FF5E68" w:rsidRDefault="002C3ECA" w:rsidP="00FF5E68">
      <w:pPr>
        <w:rPr>
          <w:rFonts w:ascii="Arial" w:hAnsi="Arial" w:cs="Arial"/>
        </w:rPr>
      </w:pPr>
      <w:r>
        <w:rPr>
          <w:rFonts w:ascii="Arial" w:hAnsi="Arial" w:cs="Arial"/>
        </w:rPr>
        <w:t xml:space="preserve">Das Projekt soll mit dem Next.js Framework basierend auf der React Library erstellt werden. </w:t>
      </w:r>
    </w:p>
    <w:p w14:paraId="4187BE0F" w14:textId="77777777" w:rsidR="00FD3622" w:rsidRPr="00FF5E68" w:rsidRDefault="00FD3622" w:rsidP="00FF5E68">
      <w:pPr>
        <w:pStyle w:val="berschrift3nummeriert"/>
        <w:rPr>
          <w:szCs w:val="20"/>
        </w:rPr>
      </w:pPr>
      <w:bookmarkStart w:id="175" w:name="_Toc135739660"/>
      <w:bookmarkStart w:id="176" w:name="_Toc223344682"/>
      <w:r w:rsidRPr="00FF5E68">
        <w:t>Ergebnis</w:t>
      </w:r>
      <w:bookmarkEnd w:id="175"/>
      <w:bookmarkEnd w:id="176"/>
    </w:p>
    <w:p w14:paraId="0F9309C9" w14:textId="77777777" w:rsidR="00FD3622" w:rsidRPr="00FF5E68" w:rsidRDefault="004B26C3" w:rsidP="00FF5E68">
      <w:pPr>
        <w:rPr>
          <w:rFonts w:ascii="Arial" w:hAnsi="Arial" w:cs="Arial"/>
        </w:rPr>
      </w:pPr>
      <w:r w:rsidRPr="00FF5E68">
        <w:rPr>
          <w:rFonts w:ascii="Arial" w:hAnsi="Arial" w:cs="Arial"/>
        </w:rPr>
        <w:t xml:space="preserve">*** </w:t>
      </w:r>
      <w:r w:rsidRPr="009632CD">
        <w:rPr>
          <w:rFonts w:ascii="Arial" w:hAnsi="Arial" w:cs="Arial"/>
        </w:rPr>
        <w:t>Erklären was das Endresultat ist. Bsp: «Ein Tool welches diese und diese Funktionailtät bietet und das und das erleichtert»</w:t>
      </w:r>
      <w:r w:rsidR="00FD3622" w:rsidRPr="00FF5E68">
        <w:rPr>
          <w:rFonts w:ascii="Arial" w:hAnsi="Arial" w:cs="Arial"/>
        </w:rPr>
        <w:br w:type="page"/>
      </w:r>
    </w:p>
    <w:p w14:paraId="16EB30AD" w14:textId="77777777" w:rsidR="00FD3622" w:rsidRPr="009632CD" w:rsidRDefault="00FD3622" w:rsidP="00FF5E68">
      <w:pPr>
        <w:pStyle w:val="berschrift2nummeriert"/>
      </w:pPr>
      <w:bookmarkStart w:id="177" w:name="_Toc135045314"/>
      <w:bookmarkStart w:id="178" w:name="_Toc135047687"/>
      <w:bookmarkStart w:id="179" w:name="_Toc135739571"/>
      <w:bookmarkStart w:id="180" w:name="_Toc135739661"/>
      <w:bookmarkStart w:id="181" w:name="_Toc223344683"/>
      <w:r w:rsidRPr="00FF5E68">
        <w:lastRenderedPageBreak/>
        <w:t>Informieren</w:t>
      </w:r>
      <w:bookmarkEnd w:id="177"/>
      <w:bookmarkEnd w:id="178"/>
      <w:bookmarkEnd w:id="179"/>
      <w:bookmarkEnd w:id="180"/>
      <w:bookmarkEnd w:id="181"/>
    </w:p>
    <w:p w14:paraId="57B7095B" w14:textId="77777777" w:rsidR="009A2C42" w:rsidRPr="00FF5E68" w:rsidRDefault="009A2C42" w:rsidP="00874DAC">
      <w:pPr>
        <w:pStyle w:val="berschrift3nummeriert"/>
      </w:pPr>
      <w:bookmarkStart w:id="182" w:name="_Toc135739572"/>
      <w:bookmarkStart w:id="183" w:name="_Toc135739662"/>
      <w:bookmarkStart w:id="184" w:name="_Toc223344684"/>
      <w:r w:rsidRPr="00FF5E68">
        <w:t>Verstandene Aufgabenstellung und Ziel der Arbeit</w:t>
      </w:r>
      <w:bookmarkEnd w:id="182"/>
      <w:bookmarkEnd w:id="183"/>
      <w:bookmarkEnd w:id="184"/>
    </w:p>
    <w:p w14:paraId="23EEBDDB" w14:textId="77777777" w:rsidR="009A2C42" w:rsidRPr="00FF5E68" w:rsidRDefault="009A2C42" w:rsidP="00FF5E68">
      <w:pPr>
        <w:rPr>
          <w:rFonts w:ascii="Arial" w:hAnsi="Arial" w:cs="Arial"/>
        </w:rPr>
      </w:pPr>
      <w:r w:rsidRPr="00FF5E68">
        <w:rPr>
          <w:rFonts w:ascii="Arial" w:hAnsi="Arial" w:cs="Arial"/>
        </w:rPr>
        <w:t>*** Was soll als Produkt dieser Arbeit entstehen? Bsp: «Ein Laravel API-Backend in welchem, …»</w:t>
      </w:r>
    </w:p>
    <w:p w14:paraId="18F62D36" w14:textId="77777777" w:rsidR="009A2C42" w:rsidRPr="00FF5E68" w:rsidRDefault="009A2C42" w:rsidP="00FF5E68">
      <w:pPr>
        <w:rPr>
          <w:rFonts w:ascii="Arial" w:hAnsi="Arial" w:cs="Arial"/>
        </w:rPr>
      </w:pPr>
      <w:r w:rsidRPr="00FF5E68">
        <w:rPr>
          <w:rFonts w:ascii="Arial" w:hAnsi="Arial" w:cs="Arial"/>
        </w:rPr>
        <w:t>*** Wie soll das Projekt umgesetzt werden? Welche Vorgaben gibt es? Muss eine Datenbank benutzt werden? Programmiersprachen, …</w:t>
      </w:r>
    </w:p>
    <w:p w14:paraId="3731425D" w14:textId="77777777" w:rsidR="00FD3622" w:rsidRPr="00FF5E68" w:rsidRDefault="00FD3622" w:rsidP="00FF5E68">
      <w:pPr>
        <w:pStyle w:val="berschrift3nummeriert"/>
      </w:pPr>
      <w:bookmarkStart w:id="185" w:name="_Toc135045315"/>
      <w:bookmarkStart w:id="186" w:name="_Toc135047688"/>
      <w:bookmarkStart w:id="187" w:name="_Toc135739573"/>
      <w:bookmarkStart w:id="188" w:name="_Toc135739663"/>
      <w:bookmarkStart w:id="189" w:name="_Toc223344685"/>
      <w:r w:rsidRPr="00FF5E68">
        <w:t>Ausgangslage</w:t>
      </w:r>
      <w:bookmarkEnd w:id="185"/>
      <w:bookmarkEnd w:id="186"/>
      <w:bookmarkEnd w:id="187"/>
      <w:bookmarkEnd w:id="188"/>
      <w:bookmarkEnd w:id="189"/>
    </w:p>
    <w:p w14:paraId="77CBCA24" w14:textId="77777777" w:rsidR="00FD3622" w:rsidRPr="00FF5E68" w:rsidRDefault="004D6672" w:rsidP="00FF5E68">
      <w:pPr>
        <w:rPr>
          <w:rFonts w:ascii="Arial" w:hAnsi="Arial" w:cs="Arial"/>
        </w:rPr>
      </w:pPr>
      <w:r w:rsidRPr="00FF5E68">
        <w:rPr>
          <w:rFonts w:ascii="Arial" w:hAnsi="Arial" w:cs="Arial"/>
        </w:rPr>
        <w:t>*** Gibt es schon vorbereitete Mockups oder Designs? Falls Ja, hier alle Screenshots rein und erklären, welche Funktionalitäten pro Screenshot erkennbar sind und umgesetzt werden müssen</w:t>
      </w:r>
    </w:p>
    <w:p w14:paraId="6016B78B" w14:textId="77777777" w:rsidR="004D6672" w:rsidRPr="00FF5E68" w:rsidRDefault="004D6672" w:rsidP="00FF5E68">
      <w:pPr>
        <w:rPr>
          <w:rFonts w:ascii="Arial" w:hAnsi="Arial" w:cs="Arial"/>
        </w:rPr>
      </w:pPr>
      <w:r w:rsidRPr="00FF5E68">
        <w:rPr>
          <w:rFonts w:ascii="Arial" w:hAnsi="Arial" w:cs="Arial"/>
        </w:rPr>
        <w:t>*** Ist die Arbeit nur ein Teilprojekt? Falls ja, bestehende Projekt erklären und ggf. mit Screenshots zeigen/erklären</w:t>
      </w:r>
    </w:p>
    <w:p w14:paraId="628C420F" w14:textId="77777777" w:rsidR="00FD3622" w:rsidRPr="00FF5E68" w:rsidRDefault="004D6672" w:rsidP="00FF5E68">
      <w:pPr>
        <w:rPr>
          <w:rFonts w:ascii="Arial" w:hAnsi="Arial" w:cs="Arial"/>
        </w:rPr>
      </w:pPr>
      <w:r w:rsidRPr="00FF5E68">
        <w:rPr>
          <w:rFonts w:ascii="Arial" w:hAnsi="Arial" w:cs="Arial"/>
        </w:rPr>
        <w:t>*** Falls noch nichts besteht kann dieser Punkt auch weggelassen werden</w:t>
      </w:r>
    </w:p>
    <w:p w14:paraId="39CF2F3D" w14:textId="77777777" w:rsidR="00FD3622" w:rsidRPr="00FF5E68" w:rsidRDefault="00FD3622" w:rsidP="00FF5E68">
      <w:pPr>
        <w:pStyle w:val="berschrift3nummeriert"/>
        <w:rPr>
          <w:szCs w:val="20"/>
        </w:rPr>
      </w:pPr>
      <w:bookmarkStart w:id="190" w:name="_Toc135045316"/>
      <w:bookmarkStart w:id="191" w:name="_Toc135047689"/>
      <w:bookmarkStart w:id="192" w:name="_Toc135739574"/>
      <w:bookmarkStart w:id="193" w:name="_Toc135739664"/>
      <w:bookmarkStart w:id="194" w:name="_Toc223344686"/>
      <w:r w:rsidRPr="00FF5E68">
        <w:t>Abklärungen</w:t>
      </w:r>
      <w:bookmarkEnd w:id="190"/>
      <w:bookmarkEnd w:id="191"/>
      <w:bookmarkEnd w:id="192"/>
      <w:bookmarkEnd w:id="193"/>
      <w:bookmarkEnd w:id="194"/>
    </w:p>
    <w:p w14:paraId="5C53FF51" w14:textId="77777777" w:rsidR="00FD3622" w:rsidRPr="00FF5E68" w:rsidRDefault="005E440E" w:rsidP="00FF5E68">
      <w:pPr>
        <w:rPr>
          <w:rFonts w:ascii="Arial" w:hAnsi="Arial" w:cs="Arial"/>
        </w:rPr>
      </w:pPr>
      <w:r w:rsidRPr="00FF5E68">
        <w:rPr>
          <w:rFonts w:ascii="Arial" w:hAnsi="Arial" w:cs="Arial"/>
        </w:rPr>
        <w:t>*** Was ist dir noch nicht klar aus der Aufgabenstellung</w:t>
      </w:r>
      <w:r w:rsidR="005D2C9A" w:rsidRPr="00FF5E68">
        <w:rPr>
          <w:rFonts w:ascii="Arial" w:hAnsi="Arial" w:cs="Arial"/>
        </w:rPr>
        <w:t>/</w:t>
      </w:r>
      <w:r w:rsidRPr="00FF5E68">
        <w:rPr>
          <w:rFonts w:ascii="Arial" w:hAnsi="Arial" w:cs="Arial"/>
        </w:rPr>
        <w:t>was musstest du beim VF nachfragen</w:t>
      </w:r>
      <w:r w:rsidR="005D2C9A" w:rsidRPr="00FF5E68">
        <w:rPr>
          <w:rFonts w:ascii="Arial" w:hAnsi="Arial" w:cs="Arial"/>
        </w:rPr>
        <w:t>/Wo gibt es mehrere Varianten</w:t>
      </w:r>
      <w:r w:rsidRPr="00FF5E68">
        <w:rPr>
          <w:rFonts w:ascii="Arial" w:hAnsi="Arial" w:cs="Arial"/>
        </w:rPr>
        <w:t>? Hier auflisten, mit den Antworten des VF oder möglichen Varianten, für die du dich später entscheiden kannst</w:t>
      </w:r>
    </w:p>
    <w:p w14:paraId="1D769D32" w14:textId="77777777" w:rsidR="00FD3622" w:rsidRPr="00FF5E68" w:rsidRDefault="00FD3622" w:rsidP="00FF5E68">
      <w:pPr>
        <w:pStyle w:val="berschrift3nummeriert"/>
      </w:pPr>
      <w:bookmarkStart w:id="195" w:name="_Toc135045318"/>
      <w:bookmarkStart w:id="196" w:name="_Toc135047691"/>
      <w:bookmarkStart w:id="197" w:name="_Toc135739575"/>
      <w:bookmarkStart w:id="198" w:name="_Toc135739665"/>
      <w:bookmarkStart w:id="199" w:name="_Toc223344687"/>
      <w:r w:rsidRPr="00FF5E68">
        <w:t>Verfeinerung des Auftrages</w:t>
      </w:r>
      <w:bookmarkEnd w:id="195"/>
      <w:bookmarkEnd w:id="196"/>
      <w:bookmarkEnd w:id="197"/>
      <w:bookmarkEnd w:id="198"/>
      <w:bookmarkEnd w:id="199"/>
    </w:p>
    <w:p w14:paraId="6A7947AD" w14:textId="77777777" w:rsidR="00FD3622" w:rsidRPr="00FF5E68" w:rsidRDefault="005D2C9A" w:rsidP="00FF5E68">
      <w:pPr>
        <w:rPr>
          <w:rFonts w:ascii="Arial" w:hAnsi="Arial" w:cs="Arial"/>
        </w:rPr>
      </w:pPr>
      <w:r w:rsidRPr="00FF5E68">
        <w:rPr>
          <w:rFonts w:ascii="Arial" w:hAnsi="Arial" w:cs="Arial"/>
        </w:rPr>
        <w:t>*** Welche Aufträge aus der Aufgabenstellung müssen zwar nicht mit dem VF abgeklärt werden/gibt es keine Varianten, aber müssen vielleicht noch etwas genauer beschrieben werden?</w:t>
      </w:r>
    </w:p>
    <w:p w14:paraId="49BFA0BF" w14:textId="77777777" w:rsidR="00FD3622" w:rsidRPr="00FF5E68" w:rsidRDefault="005D2C9A" w:rsidP="00FF5E68">
      <w:pPr>
        <w:rPr>
          <w:rFonts w:ascii="Arial" w:hAnsi="Arial" w:cs="Arial"/>
        </w:rPr>
      </w:pPr>
      <w:r w:rsidRPr="00FF5E68">
        <w:rPr>
          <w:rFonts w:ascii="Arial" w:hAnsi="Arial" w:cs="Arial"/>
        </w:rPr>
        <w:t>*** Dieser Punkt ist ev. nicht nötig, wenn alles unter «Abklärung» drin ist</w:t>
      </w:r>
    </w:p>
    <w:p w14:paraId="5786A49D" w14:textId="77777777" w:rsidR="00FD3622" w:rsidRPr="00FF5E68" w:rsidRDefault="00FD3622" w:rsidP="00FF5E68">
      <w:pPr>
        <w:pStyle w:val="berschrift3nummeriert"/>
      </w:pPr>
      <w:bookmarkStart w:id="200" w:name="_Toc135045319"/>
      <w:bookmarkStart w:id="201" w:name="_Toc135047692"/>
      <w:bookmarkStart w:id="202" w:name="_Toc135739576"/>
      <w:bookmarkStart w:id="203" w:name="_Toc135739666"/>
      <w:bookmarkStart w:id="204" w:name="_Toc223344688"/>
      <w:r w:rsidRPr="00FF5E68">
        <w:t>Projektumfeld und Systemgrenzen</w:t>
      </w:r>
      <w:bookmarkEnd w:id="200"/>
      <w:bookmarkEnd w:id="201"/>
      <w:bookmarkEnd w:id="202"/>
      <w:bookmarkEnd w:id="203"/>
      <w:bookmarkEnd w:id="204"/>
    </w:p>
    <w:p w14:paraId="63660415" w14:textId="77777777" w:rsidR="00FD3622" w:rsidRPr="00FF5E68" w:rsidRDefault="00937705" w:rsidP="00FF5E68">
      <w:pPr>
        <w:rPr>
          <w:rFonts w:ascii="Arial" w:hAnsi="Arial" w:cs="Arial"/>
        </w:rPr>
      </w:pPr>
      <w:r w:rsidRPr="00FF5E68">
        <w:rPr>
          <w:rFonts w:ascii="Arial" w:hAnsi="Arial" w:cs="Arial"/>
        </w:rPr>
        <w:t xml:space="preserve">*** Welche Datenbank-Version? Welche PHP-Version? Werden spezielle PHP-Extensions benötigt? Wird das Projekt mit externen Diensten Verbunden? Was genau am Projekt machst du an der IPA und was gehört nicht dazu? </w:t>
      </w:r>
      <w:r w:rsidR="008B46D5" w:rsidRPr="00FF5E68">
        <w:rPr>
          <w:rFonts w:ascii="Arial" w:hAnsi="Arial" w:cs="Arial"/>
        </w:rPr>
        <w:br/>
        <w:t>*** Bewertungskriterium A5</w:t>
      </w:r>
      <w:r w:rsidR="00FD3622" w:rsidRPr="00FF5E68">
        <w:rPr>
          <w:rFonts w:ascii="Arial" w:hAnsi="Arial" w:cs="Arial"/>
        </w:rPr>
        <w:br w:type="page"/>
      </w:r>
    </w:p>
    <w:p w14:paraId="5BB78CCB" w14:textId="77777777" w:rsidR="00FD3622" w:rsidRPr="00FF5E68" w:rsidRDefault="00FD3622" w:rsidP="00874DAC">
      <w:pPr>
        <w:pStyle w:val="berschrift2nummeriert"/>
      </w:pPr>
      <w:bookmarkStart w:id="205" w:name="_Toc135045320"/>
      <w:bookmarkStart w:id="206" w:name="_Toc135047693"/>
      <w:bookmarkStart w:id="207" w:name="_Toc135739577"/>
      <w:bookmarkStart w:id="208" w:name="_Toc135739667"/>
      <w:bookmarkStart w:id="209" w:name="_Toc223344689"/>
      <w:r w:rsidRPr="00FF5E68">
        <w:lastRenderedPageBreak/>
        <w:t>Planen</w:t>
      </w:r>
      <w:bookmarkEnd w:id="205"/>
      <w:bookmarkEnd w:id="206"/>
      <w:bookmarkEnd w:id="207"/>
      <w:bookmarkEnd w:id="208"/>
      <w:bookmarkEnd w:id="209"/>
    </w:p>
    <w:p w14:paraId="2BA1288E" w14:textId="77777777" w:rsidR="00FD3622" w:rsidRPr="00FF5E68" w:rsidRDefault="00FD3622" w:rsidP="00874DAC">
      <w:pPr>
        <w:pStyle w:val="berschrift3nummeriert"/>
      </w:pPr>
      <w:bookmarkStart w:id="210" w:name="_Toc135045321"/>
      <w:bookmarkStart w:id="211" w:name="_Toc135047694"/>
      <w:bookmarkStart w:id="212" w:name="_Toc135739578"/>
      <w:bookmarkStart w:id="213" w:name="_Toc135739668"/>
      <w:bookmarkStart w:id="214" w:name="_Toc223344690"/>
      <w:r w:rsidRPr="00FF5E68">
        <w:t>Verwendete Projektmanagementmethode</w:t>
      </w:r>
      <w:bookmarkEnd w:id="210"/>
      <w:bookmarkEnd w:id="211"/>
      <w:bookmarkEnd w:id="212"/>
      <w:bookmarkEnd w:id="213"/>
      <w:bookmarkEnd w:id="214"/>
    </w:p>
    <w:p w14:paraId="609D9D23" w14:textId="77777777" w:rsidR="00FD3622" w:rsidRPr="00FF5E68" w:rsidRDefault="00721CCB" w:rsidP="00FF5E68">
      <w:pPr>
        <w:rPr>
          <w:rFonts w:ascii="Arial" w:hAnsi="Arial" w:cs="Arial"/>
        </w:rPr>
      </w:pPr>
      <w:r w:rsidRPr="00FF5E68">
        <w:rPr>
          <w:rFonts w:ascii="Arial" w:hAnsi="Arial" w:cs="Arial"/>
        </w:rPr>
        <w:t xml:space="preserve">*** Die Schritte von IPERKA erklären und was </w:t>
      </w:r>
      <w:r w:rsidR="006B22EC" w:rsidRPr="00FF5E68">
        <w:rPr>
          <w:rFonts w:ascii="Arial" w:hAnsi="Arial" w:cs="Arial"/>
        </w:rPr>
        <w:t>pro</w:t>
      </w:r>
      <w:r w:rsidRPr="00FF5E68">
        <w:rPr>
          <w:rFonts w:ascii="Arial" w:hAnsi="Arial" w:cs="Arial"/>
        </w:rPr>
        <w:t xml:space="preserve"> Schritt grob </w:t>
      </w:r>
      <w:r w:rsidR="006B22EC" w:rsidRPr="00FF5E68">
        <w:rPr>
          <w:rFonts w:ascii="Arial" w:hAnsi="Arial" w:cs="Arial"/>
        </w:rPr>
        <w:t>gemacht wird</w:t>
      </w:r>
      <w:r w:rsidRPr="00FF5E68">
        <w:rPr>
          <w:rFonts w:ascii="Arial" w:hAnsi="Arial" w:cs="Arial"/>
        </w:rPr>
        <w:t xml:space="preserve">. </w:t>
      </w:r>
      <w:r w:rsidR="00262F99" w:rsidRPr="00FF5E68">
        <w:rPr>
          <w:rFonts w:ascii="Arial" w:hAnsi="Arial" w:cs="Arial"/>
        </w:rPr>
        <w:t xml:space="preserve">Je </w:t>
      </w:r>
      <w:r w:rsidRPr="00FF5E68">
        <w:rPr>
          <w:rFonts w:ascii="Arial" w:hAnsi="Arial" w:cs="Arial"/>
        </w:rPr>
        <w:t>1-2 Sätze</w:t>
      </w:r>
    </w:p>
    <w:p w14:paraId="19A2217B" w14:textId="77777777" w:rsidR="00FD3622" w:rsidRPr="00FF5E68" w:rsidRDefault="008B46D5" w:rsidP="00FF5E68">
      <w:pPr>
        <w:rPr>
          <w:rFonts w:ascii="Arial" w:hAnsi="Arial" w:cs="Arial"/>
        </w:rPr>
      </w:pPr>
      <w:r w:rsidRPr="00FF5E68">
        <w:rPr>
          <w:rFonts w:ascii="Arial" w:hAnsi="Arial" w:cs="Arial"/>
        </w:rPr>
        <w:t>*** Bewertungskriterium A1</w:t>
      </w:r>
    </w:p>
    <w:p w14:paraId="7BEB3662" w14:textId="77777777" w:rsidR="00FD3622" w:rsidRPr="00FF5E68" w:rsidRDefault="00FD3622" w:rsidP="00FF5E68">
      <w:pPr>
        <w:pStyle w:val="berschrift3nummeriert"/>
      </w:pPr>
      <w:bookmarkStart w:id="215" w:name="_Toc135045322"/>
      <w:bookmarkStart w:id="216" w:name="_Toc135047695"/>
      <w:bookmarkStart w:id="217" w:name="_Toc135739579"/>
      <w:bookmarkStart w:id="218" w:name="_Toc135739669"/>
      <w:bookmarkStart w:id="219" w:name="_Toc223344691"/>
      <w:r w:rsidRPr="00FF5E68">
        <w:t>Versionierung und Datensicherheit</w:t>
      </w:r>
      <w:bookmarkEnd w:id="215"/>
      <w:bookmarkEnd w:id="216"/>
      <w:bookmarkEnd w:id="217"/>
      <w:bookmarkEnd w:id="218"/>
      <w:bookmarkEnd w:id="219"/>
    </w:p>
    <w:p w14:paraId="0992517B" w14:textId="77777777" w:rsidR="008B46D5" w:rsidRPr="00FF5E68" w:rsidRDefault="008B46D5" w:rsidP="00FF5E68">
      <w:pPr>
        <w:rPr>
          <w:rFonts w:ascii="Arial" w:hAnsi="Arial" w:cs="Arial"/>
        </w:rPr>
      </w:pPr>
      <w:r w:rsidRPr="00FF5E68">
        <w:rPr>
          <w:rFonts w:ascii="Arial" w:hAnsi="Arial" w:cs="Arial"/>
        </w:rPr>
        <w:t>*** Täglich mindestens 1x git push mit sinnvoller Commit Message. Online nachkontrollieren, ob alles geklappt hat!</w:t>
      </w:r>
    </w:p>
    <w:p w14:paraId="4D4C832C" w14:textId="77777777" w:rsidR="008B46D5" w:rsidRPr="00FF5E68" w:rsidRDefault="008B46D5" w:rsidP="00FF5E68">
      <w:pPr>
        <w:rPr>
          <w:rFonts w:ascii="Arial" w:hAnsi="Arial" w:cs="Arial"/>
        </w:rPr>
      </w:pPr>
      <w:r w:rsidRPr="00FF5E68">
        <w:rPr>
          <w:rFonts w:ascii="Arial" w:hAnsi="Arial" w:cs="Arial"/>
        </w:rPr>
        <w:t>*** Doku und Zeitplan können im gleichen Repo auch versioniert werden</w:t>
      </w:r>
    </w:p>
    <w:p w14:paraId="0B50FE43" w14:textId="77777777" w:rsidR="008B46D5" w:rsidRPr="00FF5E68" w:rsidRDefault="008B46D5" w:rsidP="00FF5E68">
      <w:pPr>
        <w:rPr>
          <w:rFonts w:ascii="Arial" w:hAnsi="Arial" w:cs="Arial"/>
        </w:rPr>
      </w:pPr>
      <w:r w:rsidRPr="00FF5E68">
        <w:rPr>
          <w:rFonts w:ascii="Arial" w:hAnsi="Arial" w:cs="Arial"/>
        </w:rPr>
        <w:t>*** Hier erklären, wie die Versionierung gemacht wird. Bsp: «Täglich wird auf unser firmeninternes GitLab gepusht.»</w:t>
      </w:r>
    </w:p>
    <w:p w14:paraId="3D370A8F" w14:textId="77777777" w:rsidR="008B46D5" w:rsidRPr="00FF5E68" w:rsidRDefault="008B46D5" w:rsidP="00FF5E68">
      <w:pPr>
        <w:rPr>
          <w:rFonts w:ascii="Arial" w:hAnsi="Arial" w:cs="Arial"/>
        </w:rPr>
      </w:pPr>
      <w:r w:rsidRPr="00FF5E68">
        <w:rPr>
          <w:rFonts w:ascii="Arial" w:hAnsi="Arial" w:cs="Arial"/>
        </w:rPr>
        <w:t>*** Alles auch noch auf zweite Art sichern und hier beschreiben</w:t>
      </w:r>
    </w:p>
    <w:p w14:paraId="039CEEF6" w14:textId="77777777" w:rsidR="008B46D5" w:rsidRPr="00FF5E68" w:rsidRDefault="008B46D5" w:rsidP="00FF5E68">
      <w:pPr>
        <w:rPr>
          <w:rFonts w:ascii="Arial" w:hAnsi="Arial" w:cs="Arial"/>
        </w:rPr>
      </w:pPr>
      <w:r w:rsidRPr="00FF5E68">
        <w:rPr>
          <w:rFonts w:ascii="Arial" w:hAnsi="Arial" w:cs="Arial"/>
        </w:rPr>
        <w:t xml:space="preserve">*** </w:t>
      </w:r>
      <w:r w:rsidR="002600BF" w:rsidRPr="00FF5E68">
        <w:rPr>
          <w:rFonts w:ascii="Arial" w:hAnsi="Arial" w:cs="Arial"/>
        </w:rPr>
        <w:t>GIT Commit History muss entweder direkt hier oder im Anhang eingefügt werden. Falls im Anhang, hier beschreiben</w:t>
      </w:r>
    </w:p>
    <w:p w14:paraId="36881322" w14:textId="77777777" w:rsidR="00FD3622" w:rsidRPr="00FF5E68" w:rsidRDefault="008B46D5" w:rsidP="00FF5E68">
      <w:pPr>
        <w:rPr>
          <w:rFonts w:ascii="Arial" w:hAnsi="Arial" w:cs="Arial"/>
        </w:rPr>
      </w:pPr>
      <w:r w:rsidRPr="00FF5E68">
        <w:rPr>
          <w:rFonts w:ascii="Arial" w:hAnsi="Arial" w:cs="Arial"/>
        </w:rPr>
        <w:t>*** Wird von den Experten bei den Expertenbesuchen überprüft!</w:t>
      </w:r>
      <w:r w:rsidRPr="00FF5E68">
        <w:rPr>
          <w:rFonts w:ascii="Arial" w:hAnsi="Arial" w:cs="Arial"/>
        </w:rPr>
        <w:br/>
        <w:t>*** Bewertungskriterium A12</w:t>
      </w:r>
    </w:p>
    <w:p w14:paraId="1D52C8EF" w14:textId="77777777" w:rsidR="00FD3622" w:rsidRPr="009632CD" w:rsidRDefault="00FD3622" w:rsidP="00FF5E68">
      <w:pPr>
        <w:pStyle w:val="berschrift3nummeriert"/>
      </w:pPr>
      <w:bookmarkStart w:id="220" w:name="_Toc135045323"/>
      <w:bookmarkStart w:id="221" w:name="_Toc135047696"/>
      <w:bookmarkStart w:id="222" w:name="_Toc135739580"/>
      <w:bookmarkStart w:id="223" w:name="_Toc135739670"/>
      <w:bookmarkStart w:id="224" w:name="_Toc223344692"/>
      <w:r w:rsidRPr="00FF5E68">
        <w:t>Priorisierung der Tätigkeiten</w:t>
      </w:r>
      <w:bookmarkEnd w:id="220"/>
      <w:bookmarkEnd w:id="221"/>
      <w:bookmarkEnd w:id="222"/>
      <w:bookmarkEnd w:id="223"/>
      <w:bookmarkEnd w:id="224"/>
    </w:p>
    <w:p w14:paraId="0BF33A8A" w14:textId="77777777" w:rsidR="00F97EC6" w:rsidRPr="00FF5E68" w:rsidRDefault="00F97EC6" w:rsidP="00744B23">
      <w:pPr>
        <w:rPr>
          <w:rFonts w:ascii="Arial" w:hAnsi="Arial" w:cs="Arial"/>
        </w:rPr>
      </w:pPr>
      <w:r w:rsidRPr="00FF5E68">
        <w:rPr>
          <w:rFonts w:ascii="Arial" w:hAnsi="Arial" w:cs="Arial"/>
        </w:rPr>
        <w:t>*** Alle Tätigkeiten (mindestens die, die im Zeitplan sind) hier auflisten und priorisieren</w:t>
      </w:r>
      <w:r w:rsidR="00FD453D" w:rsidRPr="00FF5E68">
        <w:rPr>
          <w:rFonts w:ascii="Arial" w:hAnsi="Arial" w:cs="Arial"/>
        </w:rPr>
        <w:t xml:space="preserve"> (Hoch, Mittel, Niedrig)</w:t>
      </w:r>
    </w:p>
    <w:p w14:paraId="0D197F13" w14:textId="77777777" w:rsidR="002776A7" w:rsidRPr="00FF5E68" w:rsidRDefault="002776A7" w:rsidP="00FF5E68">
      <w:pPr>
        <w:rPr>
          <w:rFonts w:ascii="Arial" w:hAnsi="Arial" w:cs="Arial"/>
        </w:rPr>
      </w:pPr>
      <w:r w:rsidRPr="00FF5E68">
        <w:rPr>
          <w:rFonts w:ascii="Arial" w:hAnsi="Arial" w:cs="Arial"/>
        </w:rPr>
        <w:t>*** Bewertunskriterium A8</w:t>
      </w:r>
    </w:p>
    <w:tbl>
      <w:tblPr>
        <w:tblStyle w:val="IPA"/>
        <w:tblW w:w="5000" w:type="pct"/>
        <w:tblLook w:val="04A0" w:firstRow="1" w:lastRow="0" w:firstColumn="1" w:lastColumn="0" w:noHBand="0" w:noVBand="1"/>
      </w:tblPr>
      <w:tblGrid>
        <w:gridCol w:w="4479"/>
        <w:gridCol w:w="4479"/>
      </w:tblGrid>
      <w:tr w:rsidR="00FD3622" w:rsidRPr="004B630C" w14:paraId="0C2E4CAC" w14:textId="77777777" w:rsidTr="00FF5E68">
        <w:trPr>
          <w:cnfStyle w:val="100000000000" w:firstRow="1" w:lastRow="0" w:firstColumn="0" w:lastColumn="0" w:oddVBand="0" w:evenVBand="0" w:oddHBand="0" w:evenHBand="0" w:firstRowFirstColumn="0" w:firstRowLastColumn="0" w:lastRowFirstColumn="0" w:lastRowLastColumn="0"/>
        </w:trPr>
        <w:tc>
          <w:tcPr>
            <w:tcW w:w="2500" w:type="pct"/>
          </w:tcPr>
          <w:p w14:paraId="262CC58F" w14:textId="77777777" w:rsidR="00FD3622" w:rsidRPr="00FF5E68" w:rsidRDefault="00FD3622" w:rsidP="00FF5E68">
            <w:pPr>
              <w:rPr>
                <w:rFonts w:cs="Arial"/>
              </w:rPr>
            </w:pPr>
            <w:r w:rsidRPr="00FF5E68">
              <w:rPr>
                <w:rFonts w:cs="Arial"/>
              </w:rPr>
              <w:t>Beschreibung der Tätigkeit</w:t>
            </w:r>
          </w:p>
        </w:tc>
        <w:tc>
          <w:tcPr>
            <w:tcW w:w="2500" w:type="pct"/>
          </w:tcPr>
          <w:p w14:paraId="1EA3C7A2" w14:textId="77777777" w:rsidR="00FD3622" w:rsidRPr="00FF5E68" w:rsidRDefault="00FD3622" w:rsidP="00FF5E68">
            <w:pPr>
              <w:rPr>
                <w:rFonts w:cs="Arial"/>
              </w:rPr>
            </w:pPr>
            <w:r w:rsidRPr="00FF5E68">
              <w:rPr>
                <w:rFonts w:cs="Arial"/>
              </w:rPr>
              <w:t>Priorität</w:t>
            </w:r>
          </w:p>
        </w:tc>
      </w:tr>
      <w:tr w:rsidR="00FD3622" w:rsidRPr="004B630C" w14:paraId="10B0EA1D" w14:textId="77777777" w:rsidTr="00FF5E68">
        <w:tc>
          <w:tcPr>
            <w:tcW w:w="2500" w:type="pct"/>
          </w:tcPr>
          <w:p w14:paraId="67402C83" w14:textId="77777777" w:rsidR="00FD3622" w:rsidRPr="00FF5E68" w:rsidRDefault="00FD3622" w:rsidP="00FF5E68">
            <w:pPr>
              <w:rPr>
                <w:rFonts w:cs="Arial"/>
              </w:rPr>
            </w:pPr>
          </w:p>
        </w:tc>
        <w:tc>
          <w:tcPr>
            <w:tcW w:w="2500" w:type="pct"/>
          </w:tcPr>
          <w:p w14:paraId="23F8891D" w14:textId="77777777" w:rsidR="00FD3622" w:rsidRPr="00FF5E68" w:rsidRDefault="00FD3622" w:rsidP="00FF5E68">
            <w:pPr>
              <w:rPr>
                <w:rFonts w:cs="Arial"/>
              </w:rPr>
            </w:pPr>
          </w:p>
        </w:tc>
      </w:tr>
      <w:tr w:rsidR="00FD3622" w:rsidRPr="004B630C" w14:paraId="07419C97" w14:textId="77777777" w:rsidTr="00FF5E68">
        <w:tc>
          <w:tcPr>
            <w:tcW w:w="2500" w:type="pct"/>
          </w:tcPr>
          <w:p w14:paraId="6E12266F" w14:textId="77777777" w:rsidR="00FD3622" w:rsidRPr="00FF5E68" w:rsidRDefault="00FD3622" w:rsidP="00FF5E68">
            <w:pPr>
              <w:rPr>
                <w:rFonts w:cs="Arial"/>
              </w:rPr>
            </w:pPr>
          </w:p>
        </w:tc>
        <w:tc>
          <w:tcPr>
            <w:tcW w:w="2500" w:type="pct"/>
          </w:tcPr>
          <w:p w14:paraId="4959709A" w14:textId="77777777" w:rsidR="00FD3622" w:rsidRPr="00FF5E68" w:rsidRDefault="00FD3622" w:rsidP="00FF5E68">
            <w:pPr>
              <w:rPr>
                <w:rFonts w:cs="Arial"/>
              </w:rPr>
            </w:pPr>
          </w:p>
        </w:tc>
      </w:tr>
      <w:tr w:rsidR="00FD3622" w:rsidRPr="004B630C" w14:paraId="01A0555C" w14:textId="77777777" w:rsidTr="00FF5E68">
        <w:tc>
          <w:tcPr>
            <w:tcW w:w="2500" w:type="pct"/>
          </w:tcPr>
          <w:p w14:paraId="7B20FBC2" w14:textId="77777777" w:rsidR="00FD3622" w:rsidRPr="00FF5E68" w:rsidRDefault="00FD3622" w:rsidP="00FF5E68">
            <w:pPr>
              <w:rPr>
                <w:rFonts w:cs="Arial"/>
              </w:rPr>
            </w:pPr>
          </w:p>
        </w:tc>
        <w:tc>
          <w:tcPr>
            <w:tcW w:w="2500" w:type="pct"/>
          </w:tcPr>
          <w:p w14:paraId="3B673671" w14:textId="77777777" w:rsidR="00FD3622" w:rsidRPr="00FF5E68" w:rsidRDefault="00FD3622" w:rsidP="00FF5E68">
            <w:pPr>
              <w:rPr>
                <w:rFonts w:cs="Arial"/>
              </w:rPr>
            </w:pPr>
          </w:p>
        </w:tc>
      </w:tr>
    </w:tbl>
    <w:p w14:paraId="7EF768C2" w14:textId="77777777" w:rsidR="00D82898" w:rsidRPr="00FF5E68" w:rsidRDefault="00D82898" w:rsidP="00FF5E68">
      <w:pPr>
        <w:rPr>
          <w:rFonts w:ascii="Arial" w:hAnsi="Arial" w:cs="Arial"/>
        </w:rPr>
      </w:pPr>
    </w:p>
    <w:p w14:paraId="747ADF79" w14:textId="77777777" w:rsidR="00D82898" w:rsidRPr="00FF5E68" w:rsidRDefault="00D82898" w:rsidP="00744B23">
      <w:pPr>
        <w:rPr>
          <w:rFonts w:ascii="Arial" w:hAnsi="Arial" w:cs="Arial"/>
        </w:rPr>
      </w:pPr>
      <w:r w:rsidRPr="00FF5E68">
        <w:rPr>
          <w:rFonts w:ascii="Arial" w:hAnsi="Arial" w:cs="Arial"/>
        </w:rPr>
        <w:br w:type="page"/>
      </w:r>
    </w:p>
    <w:p w14:paraId="28DC1A39" w14:textId="77777777" w:rsidR="00A14C77" w:rsidRPr="009632CD" w:rsidRDefault="00A14C77" w:rsidP="00FF5E68">
      <w:pPr>
        <w:pStyle w:val="berschrift3nummeriert"/>
      </w:pPr>
      <w:bookmarkStart w:id="225" w:name="_Toc135739581"/>
      <w:bookmarkStart w:id="226" w:name="_Toc135739671"/>
      <w:bookmarkStart w:id="227" w:name="_Toc223344693"/>
      <w:r w:rsidRPr="00FF5E68">
        <w:lastRenderedPageBreak/>
        <w:t>Use-Case Diagramm / Aktivitätsdiagramm / Klassendiagramm</w:t>
      </w:r>
      <w:r w:rsidR="003B4997" w:rsidRPr="00FF5E68">
        <w:t xml:space="preserve"> / … Gesamtsystem</w:t>
      </w:r>
      <w:bookmarkEnd w:id="225"/>
      <w:bookmarkEnd w:id="226"/>
      <w:bookmarkEnd w:id="227"/>
    </w:p>
    <w:p w14:paraId="1EE6BA86" w14:textId="77777777" w:rsidR="00A14C77" w:rsidRPr="00FF5E68" w:rsidRDefault="00A14C77" w:rsidP="00744B23">
      <w:pPr>
        <w:rPr>
          <w:rFonts w:ascii="Arial" w:hAnsi="Arial" w:cs="Arial"/>
        </w:rPr>
      </w:pPr>
      <w:r w:rsidRPr="00FF5E68">
        <w:rPr>
          <w:rFonts w:ascii="Arial" w:hAnsi="Arial" w:cs="Arial"/>
        </w:rPr>
        <w:t>*** Je nach Projekt sollte mindestens eines, besser aber mehrere dieser Diagramme eingefügt werden. Die Diagramme sollen</w:t>
      </w:r>
      <w:r w:rsidR="003B4997" w:rsidRPr="00FF5E68">
        <w:rPr>
          <w:rFonts w:ascii="Arial" w:hAnsi="Arial" w:cs="Arial"/>
        </w:rPr>
        <w:t xml:space="preserve"> das gesamte System zeigen</w:t>
      </w:r>
    </w:p>
    <w:p w14:paraId="148E7AE7" w14:textId="77777777" w:rsidR="003B4997" w:rsidRPr="00FF5E68" w:rsidRDefault="003B4997" w:rsidP="00744B23">
      <w:pPr>
        <w:rPr>
          <w:rFonts w:ascii="Arial" w:hAnsi="Arial" w:cs="Arial"/>
        </w:rPr>
      </w:pPr>
      <w:r w:rsidRPr="00FF5E68">
        <w:rPr>
          <w:rFonts w:ascii="Arial" w:hAnsi="Arial" w:cs="Arial"/>
        </w:rPr>
        <w:t>*** Es müssen nicht zwingend nur die oben genannten Diagramm-Arten sein. Falls dein Projekt besser mit einer eigenen Diagramm-Art erklärt werden kann, ist das auch in Ordnung</w:t>
      </w:r>
    </w:p>
    <w:p w14:paraId="390DA9B0" w14:textId="77777777" w:rsidR="003B4997" w:rsidRPr="00FF5E68" w:rsidRDefault="003B4997" w:rsidP="00744B23">
      <w:pPr>
        <w:rPr>
          <w:rFonts w:ascii="Arial" w:hAnsi="Arial" w:cs="Arial"/>
        </w:rPr>
      </w:pPr>
      <w:r w:rsidRPr="00FF5E68">
        <w:rPr>
          <w:rFonts w:ascii="Arial" w:hAnsi="Arial" w:cs="Arial"/>
        </w:rPr>
        <w:t>*** Hier jeweils zuerst den Titel, dann das Diagramm und danach eine Beschreibung, was im Diagramm ersichtlich ist</w:t>
      </w:r>
      <w:r w:rsidR="002951FB" w:rsidRPr="00FF5E68">
        <w:rPr>
          <w:rFonts w:ascii="Arial" w:hAnsi="Arial" w:cs="Arial"/>
        </w:rPr>
        <w:t xml:space="preserve"> und ggf. zusätzliche Infos zum gesamten Aufbau des Projekts</w:t>
      </w:r>
    </w:p>
    <w:p w14:paraId="5C33A080" w14:textId="77777777" w:rsidR="003B4997" w:rsidRPr="00FF5E68" w:rsidRDefault="003B4997" w:rsidP="00744B23">
      <w:pPr>
        <w:rPr>
          <w:rFonts w:ascii="Arial" w:hAnsi="Arial" w:cs="Arial"/>
        </w:rPr>
      </w:pPr>
      <w:r w:rsidRPr="00FF5E68">
        <w:rPr>
          <w:rFonts w:ascii="Arial" w:hAnsi="Arial" w:cs="Arial"/>
        </w:rPr>
        <w:t xml:space="preserve">*** Bewertungskriterium </w:t>
      </w:r>
      <w:r w:rsidR="008429BF" w:rsidRPr="00FF5E68">
        <w:rPr>
          <w:rFonts w:ascii="Arial" w:hAnsi="Arial" w:cs="Arial"/>
        </w:rPr>
        <w:t>A4</w:t>
      </w:r>
    </w:p>
    <w:p w14:paraId="43A126FE" w14:textId="77777777" w:rsidR="003B4997" w:rsidRPr="00FF5E68" w:rsidRDefault="003B4997" w:rsidP="00FF5E68">
      <w:pPr>
        <w:pStyle w:val="berschrift3nummeriert"/>
        <w:rPr>
          <w:szCs w:val="20"/>
        </w:rPr>
      </w:pPr>
      <w:bookmarkStart w:id="228" w:name="_Toc135739582"/>
      <w:bookmarkStart w:id="229" w:name="_Toc135739672"/>
      <w:bookmarkStart w:id="230" w:name="_Toc223344694"/>
      <w:r w:rsidRPr="00FF5E68">
        <w:t>ERD</w:t>
      </w:r>
      <w:bookmarkEnd w:id="228"/>
      <w:bookmarkEnd w:id="229"/>
      <w:bookmarkEnd w:id="230"/>
    </w:p>
    <w:p w14:paraId="1861A59C" w14:textId="77777777" w:rsidR="003B4997" w:rsidRPr="00FF5E68" w:rsidRDefault="003B4997" w:rsidP="00744B23">
      <w:pPr>
        <w:rPr>
          <w:rFonts w:ascii="Arial" w:hAnsi="Arial" w:cs="Arial"/>
        </w:rPr>
      </w:pPr>
      <w:r w:rsidRPr="00FF5E68">
        <w:rPr>
          <w:rFonts w:ascii="Arial" w:hAnsi="Arial" w:cs="Arial"/>
        </w:rPr>
        <w:t>*** Falls dein Projekt eine Datenbank hat, solltest du hier ein ERD einfügen und beschreiben</w:t>
      </w:r>
    </w:p>
    <w:p w14:paraId="751B0226" w14:textId="77777777" w:rsidR="007F755E" w:rsidRPr="00FF5E68" w:rsidRDefault="007F755E" w:rsidP="00744B23">
      <w:pPr>
        <w:rPr>
          <w:rFonts w:ascii="Arial" w:hAnsi="Arial" w:cs="Arial"/>
        </w:rPr>
      </w:pPr>
      <w:r w:rsidRPr="00FF5E68">
        <w:rPr>
          <w:rFonts w:ascii="Arial" w:hAnsi="Arial" w:cs="Arial"/>
        </w:rPr>
        <w:t>*** Datenbank muss in 3. Normalform sein!</w:t>
      </w:r>
    </w:p>
    <w:p w14:paraId="282E59A7" w14:textId="77777777" w:rsidR="007F755E" w:rsidRPr="00FF5E68" w:rsidRDefault="003B4997" w:rsidP="00744B23">
      <w:pPr>
        <w:rPr>
          <w:rFonts w:ascii="Arial" w:hAnsi="Arial" w:cs="Arial"/>
        </w:rPr>
      </w:pPr>
      <w:r w:rsidRPr="00FF5E68">
        <w:rPr>
          <w:rFonts w:ascii="Arial" w:hAnsi="Arial" w:cs="Arial"/>
        </w:rPr>
        <w:t>*** Im ERD</w:t>
      </w:r>
      <w:r w:rsidR="007F755E" w:rsidRPr="00FF5E68">
        <w:rPr>
          <w:rFonts w:ascii="Arial" w:hAnsi="Arial" w:cs="Arial"/>
        </w:rPr>
        <w:t xml:space="preserve"> oder im Text darunter</w:t>
      </w:r>
      <w:r w:rsidRPr="00FF5E68">
        <w:rPr>
          <w:rFonts w:ascii="Arial" w:hAnsi="Arial" w:cs="Arial"/>
        </w:rPr>
        <w:t xml:space="preserve"> muss ersichtlich sein</w:t>
      </w:r>
      <w:r w:rsidR="007F755E" w:rsidRPr="00FF5E68">
        <w:rPr>
          <w:rFonts w:ascii="Arial" w:hAnsi="Arial" w:cs="Arial"/>
        </w:rPr>
        <w:t>:</w:t>
      </w:r>
    </w:p>
    <w:p w14:paraId="15321A3C" w14:textId="77777777" w:rsidR="007F755E" w:rsidRPr="00FF5E68" w:rsidRDefault="003B4997" w:rsidP="00FF5E68">
      <w:pPr>
        <w:rPr>
          <w:rFonts w:ascii="Arial" w:hAnsi="Arial" w:cs="Arial"/>
        </w:rPr>
      </w:pPr>
      <w:r w:rsidRPr="00FF5E68">
        <w:rPr>
          <w:rFonts w:ascii="Arial" w:hAnsi="Arial" w:cs="Arial"/>
        </w:rPr>
        <w:t>welche Beziehungen die Tabellen zueinander haben (mc, c, …)</w:t>
      </w:r>
    </w:p>
    <w:p w14:paraId="3E253CF9" w14:textId="77777777" w:rsidR="007F755E" w:rsidRPr="00FF5E68" w:rsidRDefault="003B4997" w:rsidP="00FF5E68">
      <w:pPr>
        <w:rPr>
          <w:rFonts w:ascii="Arial" w:hAnsi="Arial" w:cs="Arial"/>
        </w:rPr>
      </w:pPr>
      <w:r w:rsidRPr="00FF5E68">
        <w:rPr>
          <w:rFonts w:ascii="Arial" w:hAnsi="Arial" w:cs="Arial"/>
        </w:rPr>
        <w:t>welche die Primär und Fremdschlüssel sind</w:t>
      </w:r>
    </w:p>
    <w:p w14:paraId="35A0F9BE" w14:textId="77777777" w:rsidR="003B4997" w:rsidRPr="00FF5E68" w:rsidRDefault="007F755E" w:rsidP="00744B23">
      <w:pPr>
        <w:rPr>
          <w:rFonts w:ascii="Arial" w:hAnsi="Arial" w:cs="Arial"/>
        </w:rPr>
      </w:pPr>
      <w:r w:rsidRPr="00FF5E68">
        <w:rPr>
          <w:rFonts w:ascii="Arial" w:hAnsi="Arial" w:cs="Arial"/>
        </w:rPr>
        <w:t xml:space="preserve">welche Datentypen die Spalten sind </w:t>
      </w:r>
    </w:p>
    <w:p w14:paraId="7B99CD54" w14:textId="77777777" w:rsidR="00FD6E33" w:rsidRPr="00FF5E68" w:rsidRDefault="003B4997" w:rsidP="00744B23">
      <w:pPr>
        <w:rPr>
          <w:rFonts w:ascii="Arial" w:hAnsi="Arial" w:cs="Arial"/>
        </w:rPr>
      </w:pPr>
      <w:r w:rsidRPr="00FF5E68">
        <w:rPr>
          <w:rFonts w:ascii="Arial" w:hAnsi="Arial" w:cs="Arial"/>
        </w:rPr>
        <w:t>*** Individuelle Bewertungskriteri</w:t>
      </w:r>
      <w:r w:rsidR="00DB192A" w:rsidRPr="00FF5E68">
        <w:rPr>
          <w:rFonts w:ascii="Arial" w:hAnsi="Arial" w:cs="Arial"/>
        </w:rPr>
        <w:t>en</w:t>
      </w:r>
    </w:p>
    <w:p w14:paraId="56671184" w14:textId="77777777" w:rsidR="00FD6E33" w:rsidRPr="00FF5E68" w:rsidRDefault="00FD6E33" w:rsidP="00FF5E68">
      <w:pPr>
        <w:pStyle w:val="berschrift3nummeriert"/>
      </w:pPr>
      <w:bookmarkStart w:id="231" w:name="_Toc135739583"/>
      <w:bookmarkStart w:id="232" w:name="_Toc135739673"/>
      <w:bookmarkStart w:id="233" w:name="_Toc223344695"/>
      <w:r w:rsidRPr="00FF5E68">
        <w:t>Routen</w:t>
      </w:r>
      <w:bookmarkEnd w:id="231"/>
      <w:bookmarkEnd w:id="232"/>
      <w:bookmarkEnd w:id="233"/>
    </w:p>
    <w:p w14:paraId="4B17D47D" w14:textId="77777777" w:rsidR="00FD6E33" w:rsidRPr="00FF5E68" w:rsidRDefault="00FD6E33" w:rsidP="00744B23">
      <w:pPr>
        <w:rPr>
          <w:rFonts w:ascii="Arial" w:hAnsi="Arial" w:cs="Arial"/>
        </w:rPr>
      </w:pPr>
      <w:r w:rsidRPr="00FF5E68">
        <w:rPr>
          <w:rFonts w:ascii="Arial" w:hAnsi="Arial" w:cs="Arial"/>
        </w:rPr>
        <w:t>*** Falls dein Projekt verschiedene Routen hat oder eine API ist</w:t>
      </w:r>
      <w:r w:rsidR="00FA5F76" w:rsidRPr="00FF5E68">
        <w:rPr>
          <w:rFonts w:ascii="Arial" w:hAnsi="Arial" w:cs="Arial"/>
        </w:rPr>
        <w:t xml:space="preserve"> kannst du hier die Routen in einer Tabelle oder Liste aufzeigen</w:t>
      </w:r>
    </w:p>
    <w:p w14:paraId="6C3F8996" w14:textId="77777777" w:rsidR="00C765C9" w:rsidRPr="00FF5E68" w:rsidRDefault="00FA5F76" w:rsidP="00744B23">
      <w:pPr>
        <w:rPr>
          <w:rFonts w:ascii="Arial" w:hAnsi="Arial" w:cs="Arial"/>
        </w:rPr>
      </w:pPr>
      <w:r w:rsidRPr="00FF5E68">
        <w:rPr>
          <w:rFonts w:ascii="Arial" w:hAnsi="Arial" w:cs="Arial"/>
        </w:rPr>
        <w:t>*** Je nach Projekt musst du hier auch angeben, wie die Route angesprochen wird (POST, GET, …), die Route schematisch und mit Beispielen zeigen oder noch weitere Relevante Infos</w:t>
      </w:r>
    </w:p>
    <w:p w14:paraId="5C8E38F3" w14:textId="77777777" w:rsidR="00C765C9" w:rsidRPr="009632CD" w:rsidRDefault="00C765C9" w:rsidP="00FF5E68">
      <w:pPr>
        <w:pStyle w:val="berschrift3nummeriert"/>
      </w:pPr>
      <w:bookmarkStart w:id="234" w:name="_Toc135739584"/>
      <w:bookmarkStart w:id="235" w:name="_Toc135739674"/>
      <w:bookmarkStart w:id="236" w:name="_Toc223344696"/>
      <w:r w:rsidRPr="00FF5E68">
        <w:t xml:space="preserve">Use-Case Diagramm / Aktivitätsdiagramm / Klassendiagramm / … </w:t>
      </w:r>
      <w:r w:rsidR="004E70C9" w:rsidRPr="00FF5E68">
        <w:t>Funktion</w:t>
      </w:r>
      <w:r w:rsidR="00CC030A" w:rsidRPr="00FF5E68">
        <w:t xml:space="preserve"> XYZ</w:t>
      </w:r>
      <w:bookmarkEnd w:id="234"/>
      <w:bookmarkEnd w:id="235"/>
      <w:bookmarkEnd w:id="236"/>
    </w:p>
    <w:p w14:paraId="572BAD0D" w14:textId="77777777" w:rsidR="00C765C9" w:rsidRPr="00FF5E68" w:rsidRDefault="00C765C9" w:rsidP="00744B23">
      <w:pPr>
        <w:rPr>
          <w:rFonts w:ascii="Arial" w:hAnsi="Arial" w:cs="Arial"/>
        </w:rPr>
      </w:pPr>
      <w:r w:rsidRPr="00FF5E68">
        <w:rPr>
          <w:rFonts w:ascii="Arial" w:hAnsi="Arial" w:cs="Arial"/>
        </w:rPr>
        <w:t xml:space="preserve">*** </w:t>
      </w:r>
      <w:r w:rsidR="002951FB" w:rsidRPr="00FF5E68">
        <w:rPr>
          <w:rFonts w:ascii="Arial" w:hAnsi="Arial" w:cs="Arial"/>
        </w:rPr>
        <w:t>Hier müssen ggf. die einzelnen Funktionen/Teilsysteme mit spezifischeren Diagrammen erklärt werden. Bsp: Login-System, Bild-Upload, …</w:t>
      </w:r>
    </w:p>
    <w:p w14:paraId="419A9F58" w14:textId="77777777" w:rsidR="00C765C9" w:rsidRPr="00FF5E68" w:rsidRDefault="00C765C9" w:rsidP="00744B23">
      <w:pPr>
        <w:rPr>
          <w:rFonts w:ascii="Arial" w:hAnsi="Arial" w:cs="Arial"/>
        </w:rPr>
      </w:pPr>
      <w:r w:rsidRPr="00FF5E68">
        <w:rPr>
          <w:rFonts w:ascii="Arial" w:hAnsi="Arial" w:cs="Arial"/>
        </w:rPr>
        <w:t>*** Hier jeweils zuerst den Titel, dann das Diagramm und danach eine Beschreibung, was im Diagramm ersichtlich ist.</w:t>
      </w:r>
    </w:p>
    <w:p w14:paraId="63DFC1B7" w14:textId="77777777" w:rsidR="002951FB" w:rsidRPr="00FF5E68" w:rsidRDefault="002951FB" w:rsidP="00744B23">
      <w:pPr>
        <w:rPr>
          <w:rFonts w:ascii="Arial" w:hAnsi="Arial" w:cs="Arial"/>
        </w:rPr>
      </w:pPr>
      <w:r w:rsidRPr="00FF5E68">
        <w:rPr>
          <w:rFonts w:ascii="Arial" w:hAnsi="Arial" w:cs="Arial"/>
        </w:rPr>
        <w:t>*** Ev. gibt es für die Teilsysteme keine geeigneten Diagramme, dann muss mit Text erklärt werden, wie die Funktion umgesetzt wird</w:t>
      </w:r>
    </w:p>
    <w:p w14:paraId="1A178604" w14:textId="77777777" w:rsidR="00FD3622" w:rsidRPr="00FF5E68" w:rsidRDefault="00C765C9" w:rsidP="00FF5E68">
      <w:pPr>
        <w:rPr>
          <w:rFonts w:ascii="Arial" w:hAnsi="Arial" w:cs="Arial"/>
        </w:rPr>
      </w:pPr>
      <w:r w:rsidRPr="00FF5E68">
        <w:rPr>
          <w:rFonts w:ascii="Arial" w:hAnsi="Arial" w:cs="Arial"/>
        </w:rPr>
        <w:t>*** Bewertungskriterium A4</w:t>
      </w:r>
    </w:p>
    <w:p w14:paraId="137CF696" w14:textId="77777777" w:rsidR="00FD3622" w:rsidRPr="00FF5E68" w:rsidRDefault="00FD3622" w:rsidP="00FF5E68">
      <w:pPr>
        <w:pStyle w:val="berschrift3nummeriert"/>
        <w:rPr>
          <w:szCs w:val="20"/>
        </w:rPr>
      </w:pPr>
      <w:bookmarkStart w:id="237" w:name="_Toc135045327"/>
      <w:bookmarkStart w:id="238" w:name="_Toc135047700"/>
      <w:bookmarkStart w:id="239" w:name="_Toc135739585"/>
      <w:bookmarkStart w:id="240" w:name="_Toc135739675"/>
      <w:bookmarkStart w:id="241" w:name="_Toc223344697"/>
      <w:r w:rsidRPr="00FF5E68">
        <w:t>GUI-Design / Mockup</w:t>
      </w:r>
      <w:bookmarkEnd w:id="237"/>
      <w:bookmarkEnd w:id="238"/>
      <w:bookmarkEnd w:id="239"/>
      <w:bookmarkEnd w:id="240"/>
      <w:bookmarkEnd w:id="241"/>
    </w:p>
    <w:p w14:paraId="3C0C95A2" w14:textId="77777777" w:rsidR="00FD3622" w:rsidRPr="00FF5E68" w:rsidRDefault="00CD0A51" w:rsidP="00FF5E68">
      <w:pPr>
        <w:rPr>
          <w:rFonts w:ascii="Arial" w:hAnsi="Arial" w:cs="Arial"/>
        </w:rPr>
      </w:pPr>
      <w:r w:rsidRPr="00FF5E68">
        <w:rPr>
          <w:rFonts w:ascii="Arial" w:hAnsi="Arial" w:cs="Arial"/>
        </w:rPr>
        <w:t>*** Falls während der Arbeit ein Mockup erstellt wird, sollten hier die verschiedenen Screens eingefügt und beschrieben werden. Pro Screen einen passenden Titel wählen</w:t>
      </w:r>
    </w:p>
    <w:p w14:paraId="49D54A15" w14:textId="77777777" w:rsidR="009632CD" w:rsidRDefault="009632CD">
      <w:pPr>
        <w:rPr>
          <w:rFonts w:ascii="Arial" w:eastAsiaTheme="majorEastAsia" w:hAnsi="Arial" w:cstheme="majorBidi"/>
          <w:b/>
          <w:szCs w:val="24"/>
        </w:rPr>
      </w:pPr>
      <w:bookmarkStart w:id="242" w:name="_Toc135045334"/>
      <w:bookmarkStart w:id="243" w:name="_Toc135047707"/>
      <w:r>
        <w:br w:type="page"/>
      </w:r>
    </w:p>
    <w:p w14:paraId="1687E67E" w14:textId="77777777" w:rsidR="00FD3622" w:rsidRPr="009632CD" w:rsidRDefault="003F6E71" w:rsidP="00FF5E68">
      <w:pPr>
        <w:pStyle w:val="berschrift3nummeriert"/>
      </w:pPr>
      <w:bookmarkStart w:id="244" w:name="_Toc135739586"/>
      <w:bookmarkStart w:id="245" w:name="_Toc135739676"/>
      <w:bookmarkStart w:id="246" w:name="_Toc223344698"/>
      <w:bookmarkEnd w:id="242"/>
      <w:bookmarkEnd w:id="243"/>
      <w:r w:rsidRPr="00FF5E68">
        <w:lastRenderedPageBreak/>
        <w:t>Testkonzept</w:t>
      </w:r>
      <w:bookmarkEnd w:id="244"/>
      <w:bookmarkEnd w:id="245"/>
      <w:bookmarkEnd w:id="246"/>
    </w:p>
    <w:p w14:paraId="76A22199" w14:textId="77777777" w:rsidR="003F6E71" w:rsidRPr="00FF5E68" w:rsidRDefault="003F6E71" w:rsidP="00744B23">
      <w:pPr>
        <w:rPr>
          <w:rFonts w:ascii="Arial" w:hAnsi="Arial" w:cs="Arial"/>
        </w:rPr>
      </w:pPr>
      <w:r w:rsidRPr="00FF5E68">
        <w:rPr>
          <w:rFonts w:ascii="Arial" w:hAnsi="Arial" w:cs="Arial"/>
        </w:rPr>
        <w:t>*** Bewertungskriterium A6</w:t>
      </w:r>
    </w:p>
    <w:p w14:paraId="44EFE2C4" w14:textId="77777777" w:rsidR="003F6E71" w:rsidRPr="00FF5E68" w:rsidRDefault="003F6E71" w:rsidP="00FF5E68">
      <w:pPr>
        <w:pStyle w:val="berschrift4nummeriert"/>
      </w:pPr>
      <w:bookmarkStart w:id="247" w:name="_Toc135739587"/>
      <w:bookmarkStart w:id="248" w:name="_Toc135739677"/>
      <w:r w:rsidRPr="00FF5E68">
        <w:t>Testmethode</w:t>
      </w:r>
      <w:bookmarkEnd w:id="247"/>
      <w:bookmarkEnd w:id="248"/>
    </w:p>
    <w:p w14:paraId="41DB6088" w14:textId="77777777" w:rsidR="00FD3622" w:rsidRPr="00FF5E68" w:rsidRDefault="00A35F55" w:rsidP="00FF5E68">
      <w:pPr>
        <w:rPr>
          <w:rFonts w:ascii="Arial" w:hAnsi="Arial" w:cs="Arial"/>
        </w:rPr>
      </w:pPr>
      <w:r w:rsidRPr="00FF5E68">
        <w:rPr>
          <w:rFonts w:ascii="Arial" w:hAnsi="Arial" w:cs="Arial"/>
        </w:rPr>
        <w:t xml:space="preserve">*** Wie wirst du deine Arbeit testen? Mit Postman/Insomnia? Von Hand? Welche Testart? Blackbox/Whitebox testing? </w:t>
      </w:r>
    </w:p>
    <w:p w14:paraId="18130764" w14:textId="77777777" w:rsidR="003F6E71" w:rsidRPr="00FF5E68" w:rsidRDefault="00A35F55" w:rsidP="00FF5E68">
      <w:pPr>
        <w:rPr>
          <w:rFonts w:ascii="Arial" w:hAnsi="Arial" w:cs="Arial"/>
        </w:rPr>
      </w:pPr>
      <w:r w:rsidRPr="00FF5E68">
        <w:rPr>
          <w:rFonts w:ascii="Arial" w:hAnsi="Arial" w:cs="Arial"/>
        </w:rPr>
        <w:t>*** Testmethode beschreiben und erklären. Was ist whitebox-Testing?</w:t>
      </w:r>
    </w:p>
    <w:p w14:paraId="2D0F53D5" w14:textId="77777777" w:rsidR="003F6E71" w:rsidRPr="00B07FE0" w:rsidRDefault="003F6E71" w:rsidP="00FF5E68">
      <w:pPr>
        <w:pStyle w:val="berschrift4nummeriert"/>
      </w:pPr>
      <w:bookmarkStart w:id="249" w:name="_Toc135739588"/>
      <w:bookmarkStart w:id="250" w:name="_Toc135739678"/>
      <w:r w:rsidRPr="009632CD">
        <w:t>Testmittel</w:t>
      </w:r>
      <w:bookmarkEnd w:id="249"/>
      <w:bookmarkEnd w:id="250"/>
    </w:p>
    <w:p w14:paraId="400FD750" w14:textId="77777777" w:rsidR="00FD3622" w:rsidRPr="00FF5E68" w:rsidRDefault="003F6E71" w:rsidP="00FF5E68">
      <w:pPr>
        <w:rPr>
          <w:rFonts w:ascii="Arial" w:hAnsi="Arial" w:cs="Arial"/>
        </w:rPr>
      </w:pPr>
      <w:r w:rsidRPr="00FF5E68">
        <w:rPr>
          <w:rFonts w:ascii="Arial" w:hAnsi="Arial" w:cs="Arial"/>
        </w:rPr>
        <w:t>*** Welche Soft- und Hardware in welchen Versionen hast du zum Testen verwendet?</w:t>
      </w:r>
    </w:p>
    <w:p w14:paraId="3AC3F619" w14:textId="77777777" w:rsidR="00B154CE" w:rsidRPr="00FF5E68" w:rsidRDefault="00B154CE" w:rsidP="00FF5E68">
      <w:pPr>
        <w:rPr>
          <w:rFonts w:ascii="Arial" w:hAnsi="Arial" w:cs="Arial"/>
        </w:rPr>
      </w:pPr>
      <w:r w:rsidRPr="00FF5E68">
        <w:rPr>
          <w:rFonts w:ascii="Arial" w:hAnsi="Arial" w:cs="Arial"/>
        </w:rPr>
        <w:t>*** Beschreibe einer aussenstehenden Person, was sie alles machen muss, damit sie selbst dein Projekt auch testen könnte</w:t>
      </w:r>
    </w:p>
    <w:p w14:paraId="0AC4F55A" w14:textId="77777777" w:rsidR="00F1585E" w:rsidRPr="00FF5E68" w:rsidRDefault="00F1585E" w:rsidP="00FF5E68">
      <w:pPr>
        <w:rPr>
          <w:rFonts w:ascii="Arial" w:hAnsi="Arial" w:cs="Arial"/>
        </w:rPr>
      </w:pPr>
      <w:r w:rsidRPr="00FF5E68">
        <w:rPr>
          <w:rFonts w:ascii="Arial" w:hAnsi="Arial" w:cs="Arial"/>
        </w:rPr>
        <w:t>*** Braucht dein Projekt ein Login? Das ebenfalls zeigen/erklären</w:t>
      </w:r>
    </w:p>
    <w:p w14:paraId="4105301F" w14:textId="77777777" w:rsidR="00B154CE" w:rsidRPr="00B07FE0" w:rsidRDefault="00B154CE" w:rsidP="00FF5E68">
      <w:pPr>
        <w:pStyle w:val="berschrift4nummeriert"/>
      </w:pPr>
      <w:bookmarkStart w:id="251" w:name="_Toc135739589"/>
      <w:bookmarkStart w:id="252" w:name="_Toc135739679"/>
      <w:r w:rsidRPr="009632CD">
        <w:t>Abgrenzung</w:t>
      </w:r>
      <w:bookmarkEnd w:id="251"/>
      <w:bookmarkEnd w:id="252"/>
    </w:p>
    <w:p w14:paraId="7F13F877" w14:textId="77777777" w:rsidR="00B154CE" w:rsidRPr="00FF5E68" w:rsidRDefault="00B154CE" w:rsidP="00FF5E68">
      <w:pPr>
        <w:rPr>
          <w:rFonts w:ascii="Arial" w:hAnsi="Arial" w:cs="Arial"/>
        </w:rPr>
      </w:pPr>
      <w:r w:rsidRPr="00FF5E68">
        <w:rPr>
          <w:rFonts w:ascii="Arial" w:hAnsi="Arial" w:cs="Arial"/>
        </w:rPr>
        <w:t>*** Was am System testest du genau? Bis wo hin?</w:t>
      </w:r>
    </w:p>
    <w:p w14:paraId="3C2FD9F4" w14:textId="77777777" w:rsidR="003329A5" w:rsidRPr="00FF5E68" w:rsidRDefault="00B154CE" w:rsidP="00FF5E68">
      <w:pPr>
        <w:rPr>
          <w:rFonts w:ascii="Arial" w:hAnsi="Arial" w:cs="Arial"/>
        </w:rPr>
      </w:pPr>
      <w:r w:rsidRPr="00FF5E68">
        <w:rPr>
          <w:rFonts w:ascii="Arial" w:hAnsi="Arial" w:cs="Arial"/>
        </w:rPr>
        <w:t>*** Was testet du bewusst nicht?</w:t>
      </w:r>
    </w:p>
    <w:p w14:paraId="12C92EB3" w14:textId="77777777" w:rsidR="003329A5" w:rsidRPr="009632CD" w:rsidRDefault="003329A5" w:rsidP="00FF5E68">
      <w:pPr>
        <w:pStyle w:val="berschrift4nummeriert"/>
      </w:pPr>
      <w:bookmarkStart w:id="253" w:name="_Toc135739590"/>
      <w:bookmarkStart w:id="254" w:name="_Toc135739680"/>
      <w:r w:rsidRPr="00FF5E68">
        <w:t>Testfälle</w:t>
      </w:r>
      <w:bookmarkEnd w:id="253"/>
      <w:bookmarkEnd w:id="254"/>
    </w:p>
    <w:p w14:paraId="4B114053" w14:textId="77777777" w:rsidR="006D67D0" w:rsidRPr="00FF5E68" w:rsidRDefault="006D67D0" w:rsidP="00744B23">
      <w:pPr>
        <w:rPr>
          <w:rFonts w:ascii="Arial" w:hAnsi="Arial" w:cs="Arial"/>
        </w:rPr>
      </w:pPr>
      <w:r w:rsidRPr="00FF5E68">
        <w:rPr>
          <w:rFonts w:ascii="Arial" w:hAnsi="Arial" w:cs="Arial"/>
        </w:rPr>
        <w:t>*** Testfälle müssen so genau definiert werden, dass eine aussenstehende Person diese auch durchführen könnte</w:t>
      </w:r>
    </w:p>
    <w:p w14:paraId="6FDD8BF0" w14:textId="77777777" w:rsidR="000367C0" w:rsidRPr="00FF5E68" w:rsidRDefault="000367C0" w:rsidP="00744B23">
      <w:pPr>
        <w:rPr>
          <w:rFonts w:ascii="Arial" w:hAnsi="Arial" w:cs="Arial"/>
        </w:rPr>
      </w:pPr>
      <w:r w:rsidRPr="00FF5E68">
        <w:rPr>
          <w:rFonts w:ascii="Arial" w:hAnsi="Arial" w:cs="Arial"/>
        </w:rPr>
        <w:t>*** Auch Vorbedingungen müssen erklärt werden, wie man zu diesem Zustand kommt</w:t>
      </w:r>
    </w:p>
    <w:p w14:paraId="214E6396" w14:textId="77777777" w:rsidR="005100BE" w:rsidRDefault="007A7251">
      <w:pPr>
        <w:rPr>
          <w:rFonts w:ascii="Arial" w:hAnsi="Arial" w:cs="Arial"/>
        </w:rPr>
      </w:pPr>
      <w:r w:rsidRPr="005100BE">
        <w:rPr>
          <w:rFonts w:ascii="Arial" w:hAnsi="Arial" w:cs="Arial"/>
        </w:rPr>
        <w:t>*** Nicht nur testen, was funktionieren soll (Positiv-Tests) sondern auch</w:t>
      </w:r>
      <w:r w:rsidR="00CE43C1" w:rsidRPr="005100BE">
        <w:rPr>
          <w:rFonts w:ascii="Arial" w:hAnsi="Arial" w:cs="Arial"/>
        </w:rPr>
        <w:t>, was nicht funktionieren soll (Negativ-Tests)</w:t>
      </w:r>
    </w:p>
    <w:tbl>
      <w:tblPr>
        <w:tblStyle w:val="IPA"/>
        <w:tblW w:w="5000" w:type="pct"/>
        <w:tblLook w:val="04A0" w:firstRow="1" w:lastRow="0" w:firstColumn="1" w:lastColumn="0" w:noHBand="0" w:noVBand="1"/>
      </w:tblPr>
      <w:tblGrid>
        <w:gridCol w:w="1765"/>
        <w:gridCol w:w="1765"/>
        <w:gridCol w:w="1766"/>
        <w:gridCol w:w="1766"/>
        <w:gridCol w:w="1896"/>
      </w:tblGrid>
      <w:tr w:rsidR="005D68B7" w14:paraId="3149713E" w14:textId="77777777" w:rsidTr="00FF5E68">
        <w:trPr>
          <w:cnfStyle w:val="100000000000" w:firstRow="1" w:lastRow="0" w:firstColumn="0" w:lastColumn="0" w:oddVBand="0" w:evenVBand="0" w:oddHBand="0" w:evenHBand="0" w:firstRowFirstColumn="0" w:firstRowLastColumn="0" w:lastRowFirstColumn="0" w:lastRowLastColumn="0"/>
        </w:trPr>
        <w:tc>
          <w:tcPr>
            <w:tcW w:w="1000" w:type="pct"/>
          </w:tcPr>
          <w:p w14:paraId="574F2C76" w14:textId="77777777" w:rsidR="005D68B7" w:rsidRDefault="005D68B7" w:rsidP="00FF5E68">
            <w:pPr>
              <w:pStyle w:val="Lauftext"/>
              <w:rPr>
                <w:rFonts w:cs="Arial"/>
              </w:rPr>
            </w:pPr>
            <w:r w:rsidRPr="005100BE">
              <w:t>#</w:t>
            </w:r>
          </w:p>
        </w:tc>
        <w:tc>
          <w:tcPr>
            <w:tcW w:w="1000" w:type="pct"/>
          </w:tcPr>
          <w:p w14:paraId="136982D6" w14:textId="77777777" w:rsidR="005D68B7" w:rsidRDefault="005D68B7" w:rsidP="00FF5E68">
            <w:pPr>
              <w:pStyle w:val="Lauftext"/>
              <w:rPr>
                <w:rFonts w:cs="Arial"/>
              </w:rPr>
            </w:pPr>
            <w:r w:rsidRPr="005100BE">
              <w:t>Testfall</w:t>
            </w:r>
          </w:p>
        </w:tc>
        <w:tc>
          <w:tcPr>
            <w:tcW w:w="1000" w:type="pct"/>
          </w:tcPr>
          <w:p w14:paraId="51CD08A8" w14:textId="77777777" w:rsidR="005D68B7" w:rsidRDefault="005D68B7" w:rsidP="00FF5E68">
            <w:pPr>
              <w:pStyle w:val="Lauftext"/>
              <w:rPr>
                <w:rFonts w:cs="Arial"/>
              </w:rPr>
            </w:pPr>
            <w:r w:rsidRPr="005100BE">
              <w:t>Vorbedingung</w:t>
            </w:r>
          </w:p>
        </w:tc>
        <w:tc>
          <w:tcPr>
            <w:tcW w:w="1000" w:type="pct"/>
          </w:tcPr>
          <w:p w14:paraId="41D208B9" w14:textId="77777777" w:rsidR="005D68B7" w:rsidRDefault="005D68B7" w:rsidP="00FF5E68">
            <w:pPr>
              <w:pStyle w:val="Lauftext"/>
              <w:rPr>
                <w:rFonts w:cs="Arial"/>
              </w:rPr>
            </w:pPr>
            <w:r w:rsidRPr="005100BE">
              <w:t>Vorgehen, Eingaben</w:t>
            </w:r>
          </w:p>
        </w:tc>
        <w:tc>
          <w:tcPr>
            <w:tcW w:w="1000" w:type="pct"/>
          </w:tcPr>
          <w:p w14:paraId="31A56611" w14:textId="77777777" w:rsidR="005D68B7" w:rsidRDefault="005D68B7" w:rsidP="00FF5E68">
            <w:pPr>
              <w:pStyle w:val="Lauftext"/>
              <w:rPr>
                <w:rFonts w:cs="Arial"/>
              </w:rPr>
            </w:pPr>
            <w:r w:rsidRPr="005100BE">
              <w:t>Erwartetes Resultat</w:t>
            </w:r>
          </w:p>
        </w:tc>
      </w:tr>
      <w:tr w:rsidR="005D68B7" w14:paraId="449D40D0" w14:textId="77777777" w:rsidTr="00FF5E68">
        <w:tc>
          <w:tcPr>
            <w:tcW w:w="1000" w:type="pct"/>
          </w:tcPr>
          <w:p w14:paraId="698A33E8" w14:textId="77777777" w:rsidR="005D68B7" w:rsidRDefault="005D68B7" w:rsidP="00FF5E68">
            <w:pPr>
              <w:pStyle w:val="Lauftext"/>
              <w:rPr>
                <w:rFonts w:cs="Arial"/>
              </w:rPr>
            </w:pPr>
            <w:r w:rsidRPr="005100BE">
              <w:t>1</w:t>
            </w:r>
          </w:p>
        </w:tc>
        <w:tc>
          <w:tcPr>
            <w:tcW w:w="1000" w:type="pct"/>
          </w:tcPr>
          <w:p w14:paraId="75F64A0F" w14:textId="77777777" w:rsidR="005D68B7" w:rsidRDefault="005D68B7" w:rsidP="00FF5E68">
            <w:pPr>
              <w:pStyle w:val="Lauftext"/>
              <w:rPr>
                <w:rFonts w:cs="Arial"/>
              </w:rPr>
            </w:pPr>
            <w:r w:rsidRPr="005100BE">
              <w:t>User Ressource abfragen</w:t>
            </w:r>
          </w:p>
        </w:tc>
        <w:tc>
          <w:tcPr>
            <w:tcW w:w="1000" w:type="pct"/>
          </w:tcPr>
          <w:p w14:paraId="0484082E" w14:textId="77777777" w:rsidR="005D68B7" w:rsidRDefault="005D68B7" w:rsidP="00FF5E68">
            <w:pPr>
              <w:pStyle w:val="Lauftext"/>
              <w:rPr>
                <w:rFonts w:cs="Arial"/>
              </w:rPr>
            </w:pPr>
            <w:r w:rsidRPr="005100BE">
              <w:t>User ist eingeloggt</w:t>
            </w:r>
          </w:p>
        </w:tc>
        <w:tc>
          <w:tcPr>
            <w:tcW w:w="1000" w:type="pct"/>
          </w:tcPr>
          <w:p w14:paraId="583A8162" w14:textId="77777777" w:rsidR="005D68B7" w:rsidRDefault="005D68B7" w:rsidP="00FF5E68">
            <w:pPr>
              <w:pStyle w:val="Lauftext"/>
              <w:rPr>
                <w:rFonts w:cs="Arial"/>
              </w:rPr>
            </w:pPr>
            <w:r w:rsidRPr="005100BE">
              <w:t>GET-Request an /user</w:t>
            </w:r>
          </w:p>
        </w:tc>
        <w:tc>
          <w:tcPr>
            <w:tcW w:w="1000" w:type="pct"/>
          </w:tcPr>
          <w:p w14:paraId="5782810A" w14:textId="77777777" w:rsidR="005D68B7" w:rsidRDefault="005D68B7" w:rsidP="00FF5E68">
            <w:pPr>
              <w:pStyle w:val="Lauftext"/>
              <w:rPr>
                <w:rFonts w:cs="Arial"/>
              </w:rPr>
            </w:pPr>
            <w:r w:rsidRPr="005100BE">
              <w:t>HTTP-Status 200 und JSON-Objekt mit allen Daten des eingeloggten Nutzers</w:t>
            </w:r>
          </w:p>
        </w:tc>
      </w:tr>
      <w:tr w:rsidR="005D68B7" w14:paraId="2D7C3F61" w14:textId="77777777" w:rsidTr="00FF5E68">
        <w:tc>
          <w:tcPr>
            <w:tcW w:w="1000" w:type="pct"/>
          </w:tcPr>
          <w:p w14:paraId="5FCC3FC8" w14:textId="77777777" w:rsidR="005D68B7" w:rsidRDefault="005D68B7" w:rsidP="00FF5E68">
            <w:pPr>
              <w:pStyle w:val="Lauftext"/>
              <w:rPr>
                <w:rFonts w:cs="Arial"/>
              </w:rPr>
            </w:pPr>
            <w:r w:rsidRPr="005100BE">
              <w:t>2</w:t>
            </w:r>
          </w:p>
        </w:tc>
        <w:tc>
          <w:tcPr>
            <w:tcW w:w="1000" w:type="pct"/>
          </w:tcPr>
          <w:p w14:paraId="39B7BBCA" w14:textId="77777777" w:rsidR="005D68B7" w:rsidRDefault="005D68B7" w:rsidP="00FF5E68">
            <w:pPr>
              <w:pStyle w:val="Lauftext"/>
              <w:rPr>
                <w:rFonts w:cs="Arial"/>
              </w:rPr>
            </w:pPr>
            <w:r w:rsidRPr="005100BE">
              <w:t>User Ressource abfragen</w:t>
            </w:r>
          </w:p>
        </w:tc>
        <w:tc>
          <w:tcPr>
            <w:tcW w:w="1000" w:type="pct"/>
          </w:tcPr>
          <w:p w14:paraId="58AC0FF2" w14:textId="77777777" w:rsidR="005D68B7" w:rsidRDefault="005D68B7" w:rsidP="00FF5E68">
            <w:pPr>
              <w:pStyle w:val="Lauftext"/>
              <w:rPr>
                <w:rFonts w:cs="Arial"/>
              </w:rPr>
            </w:pPr>
            <w:r w:rsidRPr="005100BE">
              <w:t>User ist nicht eingeloggt</w:t>
            </w:r>
          </w:p>
        </w:tc>
        <w:tc>
          <w:tcPr>
            <w:tcW w:w="1000" w:type="pct"/>
          </w:tcPr>
          <w:p w14:paraId="5BEC8F67" w14:textId="77777777" w:rsidR="005D68B7" w:rsidRDefault="005D68B7" w:rsidP="00FF5E68">
            <w:pPr>
              <w:pStyle w:val="Lauftext"/>
              <w:rPr>
                <w:rFonts w:cs="Arial"/>
              </w:rPr>
            </w:pPr>
            <w:r w:rsidRPr="005100BE">
              <w:t>GET-Request an /user</w:t>
            </w:r>
          </w:p>
        </w:tc>
        <w:tc>
          <w:tcPr>
            <w:tcW w:w="1000" w:type="pct"/>
          </w:tcPr>
          <w:p w14:paraId="1D46501E" w14:textId="77777777" w:rsidR="005D68B7" w:rsidRDefault="005D68B7" w:rsidP="00FF5E68">
            <w:pPr>
              <w:pStyle w:val="Lauftext"/>
              <w:rPr>
                <w:rFonts w:cs="Arial"/>
              </w:rPr>
            </w:pPr>
            <w:r w:rsidRPr="005100BE">
              <w:t>HTTP-Status 401 und  JSON-Objekt mit der Fehlermeldung «Unauthenticated»</w:t>
            </w:r>
          </w:p>
        </w:tc>
      </w:tr>
      <w:tr w:rsidR="005D68B7" w14:paraId="53885D50" w14:textId="77777777" w:rsidTr="00FF5E68">
        <w:tc>
          <w:tcPr>
            <w:tcW w:w="1000" w:type="pct"/>
          </w:tcPr>
          <w:p w14:paraId="129833B9" w14:textId="77777777" w:rsidR="005D68B7" w:rsidRDefault="005D68B7" w:rsidP="00FF5E68">
            <w:pPr>
              <w:pStyle w:val="Lauftext"/>
              <w:rPr>
                <w:rFonts w:cs="Arial"/>
              </w:rPr>
            </w:pPr>
            <w:r w:rsidRPr="005100BE">
              <w:t>3</w:t>
            </w:r>
          </w:p>
        </w:tc>
        <w:tc>
          <w:tcPr>
            <w:tcW w:w="1000" w:type="pct"/>
          </w:tcPr>
          <w:p w14:paraId="7404FE9F" w14:textId="77777777" w:rsidR="005D68B7" w:rsidRDefault="005D68B7" w:rsidP="00FF5E68">
            <w:pPr>
              <w:pStyle w:val="Lauftext"/>
              <w:rPr>
                <w:rFonts w:cs="Arial"/>
              </w:rPr>
            </w:pPr>
            <w:r w:rsidRPr="005100BE">
              <w:t>…</w:t>
            </w:r>
          </w:p>
        </w:tc>
        <w:tc>
          <w:tcPr>
            <w:tcW w:w="1000" w:type="pct"/>
          </w:tcPr>
          <w:p w14:paraId="7EA8FF5C" w14:textId="77777777" w:rsidR="005D68B7" w:rsidRDefault="005D68B7" w:rsidP="00FF5E68">
            <w:pPr>
              <w:pStyle w:val="Lauftext"/>
              <w:rPr>
                <w:rFonts w:cs="Arial"/>
              </w:rPr>
            </w:pPr>
            <w:r w:rsidRPr="005100BE">
              <w:t>…</w:t>
            </w:r>
          </w:p>
        </w:tc>
        <w:tc>
          <w:tcPr>
            <w:tcW w:w="1000" w:type="pct"/>
          </w:tcPr>
          <w:p w14:paraId="34597850" w14:textId="77777777" w:rsidR="005D68B7" w:rsidRDefault="005D68B7" w:rsidP="00FF5E68">
            <w:pPr>
              <w:pStyle w:val="Lauftext"/>
              <w:rPr>
                <w:rFonts w:cs="Arial"/>
              </w:rPr>
            </w:pPr>
            <w:r w:rsidRPr="005100BE">
              <w:t>…</w:t>
            </w:r>
          </w:p>
        </w:tc>
        <w:tc>
          <w:tcPr>
            <w:tcW w:w="1000" w:type="pct"/>
          </w:tcPr>
          <w:p w14:paraId="676973B2" w14:textId="77777777" w:rsidR="005D68B7" w:rsidRDefault="005D68B7" w:rsidP="00FF5E68">
            <w:pPr>
              <w:pStyle w:val="Lauftext"/>
              <w:rPr>
                <w:rFonts w:cs="Arial"/>
              </w:rPr>
            </w:pPr>
            <w:r w:rsidRPr="005100BE">
              <w:t>…</w:t>
            </w:r>
          </w:p>
        </w:tc>
      </w:tr>
      <w:tr w:rsidR="005D68B7" w14:paraId="153ACA70" w14:textId="77777777" w:rsidTr="00FF5E68">
        <w:tc>
          <w:tcPr>
            <w:tcW w:w="1000" w:type="pct"/>
          </w:tcPr>
          <w:p w14:paraId="3170A440" w14:textId="77777777" w:rsidR="005D68B7" w:rsidRDefault="005D68B7" w:rsidP="00FF5E68">
            <w:pPr>
              <w:pStyle w:val="Lauftext"/>
              <w:rPr>
                <w:rFonts w:cs="Arial"/>
              </w:rPr>
            </w:pPr>
          </w:p>
        </w:tc>
        <w:tc>
          <w:tcPr>
            <w:tcW w:w="1000" w:type="pct"/>
          </w:tcPr>
          <w:p w14:paraId="4959EB17" w14:textId="77777777" w:rsidR="005D68B7" w:rsidRDefault="005D68B7" w:rsidP="00FF5E68">
            <w:pPr>
              <w:pStyle w:val="Lauftext"/>
              <w:rPr>
                <w:rFonts w:cs="Arial"/>
              </w:rPr>
            </w:pPr>
          </w:p>
        </w:tc>
        <w:tc>
          <w:tcPr>
            <w:tcW w:w="1000" w:type="pct"/>
          </w:tcPr>
          <w:p w14:paraId="199CA1E8" w14:textId="77777777" w:rsidR="005D68B7" w:rsidRDefault="005D68B7" w:rsidP="00FF5E68">
            <w:pPr>
              <w:pStyle w:val="Lauftext"/>
              <w:rPr>
                <w:rFonts w:cs="Arial"/>
              </w:rPr>
            </w:pPr>
          </w:p>
        </w:tc>
        <w:tc>
          <w:tcPr>
            <w:tcW w:w="1000" w:type="pct"/>
          </w:tcPr>
          <w:p w14:paraId="28FBFEE0" w14:textId="77777777" w:rsidR="005D68B7" w:rsidRDefault="005D68B7" w:rsidP="00FF5E68">
            <w:pPr>
              <w:pStyle w:val="Lauftext"/>
              <w:rPr>
                <w:rFonts w:cs="Arial"/>
              </w:rPr>
            </w:pPr>
          </w:p>
        </w:tc>
        <w:tc>
          <w:tcPr>
            <w:tcW w:w="1000" w:type="pct"/>
          </w:tcPr>
          <w:p w14:paraId="666D96B0" w14:textId="77777777" w:rsidR="005D68B7" w:rsidRDefault="005D68B7" w:rsidP="00FF5E68">
            <w:pPr>
              <w:pStyle w:val="Lauftext"/>
              <w:rPr>
                <w:rFonts w:cs="Arial"/>
              </w:rPr>
            </w:pPr>
          </w:p>
        </w:tc>
      </w:tr>
      <w:tr w:rsidR="005D68B7" w14:paraId="39729124" w14:textId="77777777" w:rsidTr="00FF5E68">
        <w:tc>
          <w:tcPr>
            <w:tcW w:w="1000" w:type="pct"/>
          </w:tcPr>
          <w:p w14:paraId="0B74DEC4" w14:textId="77777777" w:rsidR="005D68B7" w:rsidRDefault="005D68B7" w:rsidP="00FF5E68">
            <w:pPr>
              <w:pStyle w:val="Lauftext"/>
              <w:rPr>
                <w:rFonts w:cs="Arial"/>
              </w:rPr>
            </w:pPr>
          </w:p>
        </w:tc>
        <w:tc>
          <w:tcPr>
            <w:tcW w:w="1000" w:type="pct"/>
          </w:tcPr>
          <w:p w14:paraId="1D92C1E6" w14:textId="77777777" w:rsidR="005D68B7" w:rsidRDefault="005D68B7" w:rsidP="00FF5E68">
            <w:pPr>
              <w:pStyle w:val="Lauftext"/>
              <w:rPr>
                <w:rFonts w:cs="Arial"/>
              </w:rPr>
            </w:pPr>
          </w:p>
        </w:tc>
        <w:tc>
          <w:tcPr>
            <w:tcW w:w="1000" w:type="pct"/>
          </w:tcPr>
          <w:p w14:paraId="22254CFA" w14:textId="77777777" w:rsidR="005D68B7" w:rsidRDefault="005D68B7" w:rsidP="00FF5E68">
            <w:pPr>
              <w:pStyle w:val="Lauftext"/>
              <w:rPr>
                <w:rFonts w:cs="Arial"/>
              </w:rPr>
            </w:pPr>
          </w:p>
        </w:tc>
        <w:tc>
          <w:tcPr>
            <w:tcW w:w="1000" w:type="pct"/>
          </w:tcPr>
          <w:p w14:paraId="0C06E40C" w14:textId="77777777" w:rsidR="005D68B7" w:rsidRDefault="005D68B7" w:rsidP="00FF5E68">
            <w:pPr>
              <w:pStyle w:val="Lauftext"/>
              <w:rPr>
                <w:rFonts w:cs="Arial"/>
              </w:rPr>
            </w:pPr>
          </w:p>
        </w:tc>
        <w:tc>
          <w:tcPr>
            <w:tcW w:w="1000" w:type="pct"/>
          </w:tcPr>
          <w:p w14:paraId="7F674FEF" w14:textId="77777777" w:rsidR="005D68B7" w:rsidRDefault="005D68B7" w:rsidP="00FF5E68">
            <w:pPr>
              <w:pStyle w:val="Lauftext"/>
              <w:rPr>
                <w:rFonts w:cs="Arial"/>
              </w:rPr>
            </w:pPr>
          </w:p>
        </w:tc>
      </w:tr>
      <w:tr w:rsidR="005D68B7" w14:paraId="3CF1967A" w14:textId="77777777" w:rsidTr="00FF5E68">
        <w:tc>
          <w:tcPr>
            <w:tcW w:w="1000" w:type="pct"/>
          </w:tcPr>
          <w:p w14:paraId="7B36DBBB" w14:textId="77777777" w:rsidR="005D68B7" w:rsidRDefault="005D68B7" w:rsidP="00FF5E68">
            <w:pPr>
              <w:pStyle w:val="Lauftext"/>
              <w:rPr>
                <w:rFonts w:cs="Arial"/>
              </w:rPr>
            </w:pPr>
          </w:p>
        </w:tc>
        <w:tc>
          <w:tcPr>
            <w:tcW w:w="1000" w:type="pct"/>
          </w:tcPr>
          <w:p w14:paraId="029883FB" w14:textId="77777777" w:rsidR="005D68B7" w:rsidRDefault="005D68B7" w:rsidP="00FF5E68">
            <w:pPr>
              <w:pStyle w:val="Lauftext"/>
              <w:rPr>
                <w:rFonts w:cs="Arial"/>
              </w:rPr>
            </w:pPr>
          </w:p>
        </w:tc>
        <w:tc>
          <w:tcPr>
            <w:tcW w:w="1000" w:type="pct"/>
          </w:tcPr>
          <w:p w14:paraId="300BEF27" w14:textId="77777777" w:rsidR="005D68B7" w:rsidRDefault="005D68B7" w:rsidP="00FF5E68">
            <w:pPr>
              <w:pStyle w:val="Lauftext"/>
              <w:rPr>
                <w:rFonts w:cs="Arial"/>
              </w:rPr>
            </w:pPr>
          </w:p>
        </w:tc>
        <w:tc>
          <w:tcPr>
            <w:tcW w:w="1000" w:type="pct"/>
          </w:tcPr>
          <w:p w14:paraId="54E28323" w14:textId="77777777" w:rsidR="005D68B7" w:rsidRDefault="005D68B7" w:rsidP="00FF5E68">
            <w:pPr>
              <w:pStyle w:val="Lauftext"/>
              <w:rPr>
                <w:rFonts w:cs="Arial"/>
              </w:rPr>
            </w:pPr>
          </w:p>
        </w:tc>
        <w:tc>
          <w:tcPr>
            <w:tcW w:w="1000" w:type="pct"/>
          </w:tcPr>
          <w:p w14:paraId="10CDA9A3" w14:textId="77777777" w:rsidR="005D68B7" w:rsidRDefault="005D68B7" w:rsidP="00FF5E68">
            <w:pPr>
              <w:pStyle w:val="Lauftext"/>
              <w:rPr>
                <w:rFonts w:cs="Arial"/>
              </w:rPr>
            </w:pPr>
          </w:p>
        </w:tc>
      </w:tr>
      <w:tr w:rsidR="005D68B7" w14:paraId="0F260922" w14:textId="77777777" w:rsidTr="00FF5E68">
        <w:tc>
          <w:tcPr>
            <w:tcW w:w="1000" w:type="pct"/>
          </w:tcPr>
          <w:p w14:paraId="1B268C02" w14:textId="77777777" w:rsidR="005D68B7" w:rsidRDefault="005D68B7" w:rsidP="00FF5E68">
            <w:pPr>
              <w:pStyle w:val="Lauftext"/>
              <w:rPr>
                <w:rFonts w:cs="Arial"/>
              </w:rPr>
            </w:pPr>
          </w:p>
        </w:tc>
        <w:tc>
          <w:tcPr>
            <w:tcW w:w="1000" w:type="pct"/>
          </w:tcPr>
          <w:p w14:paraId="30D5D95B" w14:textId="77777777" w:rsidR="005D68B7" w:rsidRDefault="005D68B7" w:rsidP="00FF5E68">
            <w:pPr>
              <w:pStyle w:val="Lauftext"/>
              <w:rPr>
                <w:rFonts w:cs="Arial"/>
              </w:rPr>
            </w:pPr>
          </w:p>
        </w:tc>
        <w:tc>
          <w:tcPr>
            <w:tcW w:w="1000" w:type="pct"/>
          </w:tcPr>
          <w:p w14:paraId="17004D7B" w14:textId="77777777" w:rsidR="005D68B7" w:rsidRDefault="005D68B7" w:rsidP="00FF5E68">
            <w:pPr>
              <w:pStyle w:val="Lauftext"/>
              <w:rPr>
                <w:rFonts w:cs="Arial"/>
              </w:rPr>
            </w:pPr>
          </w:p>
        </w:tc>
        <w:tc>
          <w:tcPr>
            <w:tcW w:w="1000" w:type="pct"/>
          </w:tcPr>
          <w:p w14:paraId="01A91DDC" w14:textId="77777777" w:rsidR="005D68B7" w:rsidRDefault="005D68B7" w:rsidP="00FF5E68">
            <w:pPr>
              <w:pStyle w:val="Lauftext"/>
              <w:rPr>
                <w:rFonts w:cs="Arial"/>
              </w:rPr>
            </w:pPr>
          </w:p>
        </w:tc>
        <w:tc>
          <w:tcPr>
            <w:tcW w:w="1000" w:type="pct"/>
          </w:tcPr>
          <w:p w14:paraId="4FEB40E9" w14:textId="77777777" w:rsidR="005D68B7" w:rsidRDefault="005D68B7" w:rsidP="00FF5E68">
            <w:pPr>
              <w:pStyle w:val="Lauftext"/>
              <w:rPr>
                <w:rFonts w:cs="Arial"/>
              </w:rPr>
            </w:pPr>
          </w:p>
        </w:tc>
      </w:tr>
    </w:tbl>
    <w:p w14:paraId="41391E2A" w14:textId="77777777" w:rsidR="005100BE" w:rsidRDefault="005100BE">
      <w:pPr>
        <w:rPr>
          <w:rFonts w:ascii="Arial" w:eastAsiaTheme="majorEastAsia" w:hAnsi="Arial" w:cstheme="majorBidi"/>
          <w:b/>
          <w:szCs w:val="24"/>
        </w:rPr>
      </w:pPr>
      <w:bookmarkStart w:id="255" w:name="_Toc135739591"/>
      <w:bookmarkStart w:id="256" w:name="_Toc135739681"/>
      <w:bookmarkStart w:id="257" w:name="_Toc135045335"/>
      <w:bookmarkStart w:id="258" w:name="_Toc135047708"/>
      <w:r>
        <w:br w:type="page"/>
      </w:r>
    </w:p>
    <w:p w14:paraId="47470FAB" w14:textId="77777777" w:rsidR="005878D4" w:rsidRPr="00FF5E68" w:rsidRDefault="005878D4" w:rsidP="00FF5E68">
      <w:pPr>
        <w:pStyle w:val="berschrift3nummeriert"/>
      </w:pPr>
      <w:bookmarkStart w:id="259" w:name="_Toc223344699"/>
      <w:r w:rsidRPr="00FF5E68">
        <w:lastRenderedPageBreak/>
        <w:t>Anmerkungen zum Zeitplan</w:t>
      </w:r>
      <w:bookmarkEnd w:id="255"/>
      <w:bookmarkEnd w:id="256"/>
      <w:bookmarkEnd w:id="259"/>
    </w:p>
    <w:p w14:paraId="0C30E7DE" w14:textId="77777777" w:rsidR="005878D4" w:rsidRPr="00FF5E68" w:rsidRDefault="005878D4" w:rsidP="00FF5E68">
      <w:pPr>
        <w:rPr>
          <w:rFonts w:ascii="Arial" w:hAnsi="Arial" w:cs="Arial"/>
        </w:rPr>
      </w:pPr>
      <w:r w:rsidRPr="00FF5E68">
        <w:rPr>
          <w:rFonts w:ascii="Arial" w:hAnsi="Arial" w:cs="Arial"/>
        </w:rPr>
        <w:t>*** Gibt es etwas, dass du einer aussenstehenden Person zu deinem Zeitplan erklären müsstest, dass nicht schon klar ersichtlich ist?</w:t>
      </w:r>
    </w:p>
    <w:bookmarkEnd w:id="257"/>
    <w:bookmarkEnd w:id="258"/>
    <w:p w14:paraId="4B3BF3D5" w14:textId="77777777" w:rsidR="00FD3622" w:rsidRPr="00FF5E68" w:rsidRDefault="00FD3622" w:rsidP="00FF5E68">
      <w:pPr>
        <w:rPr>
          <w:rFonts w:ascii="Arial" w:hAnsi="Arial" w:cs="Arial"/>
        </w:rPr>
      </w:pPr>
      <w:r w:rsidRPr="00FF5E68">
        <w:rPr>
          <w:rFonts w:ascii="Arial" w:hAnsi="Arial" w:cs="Arial"/>
        </w:rPr>
        <w:br w:type="page"/>
      </w:r>
    </w:p>
    <w:p w14:paraId="56061775" w14:textId="77777777" w:rsidR="007C3041" w:rsidRPr="00FF5E68" w:rsidRDefault="00FD3622" w:rsidP="00E81CE6">
      <w:pPr>
        <w:pStyle w:val="berschrift2nummeriert"/>
      </w:pPr>
      <w:bookmarkStart w:id="260" w:name="_Toc135045337"/>
      <w:bookmarkStart w:id="261" w:name="_Toc135047710"/>
      <w:bookmarkStart w:id="262" w:name="_Toc135739592"/>
      <w:bookmarkStart w:id="263" w:name="_Toc135739682"/>
      <w:bookmarkStart w:id="264" w:name="_Toc223344700"/>
      <w:r w:rsidRPr="00FF5E68">
        <w:lastRenderedPageBreak/>
        <w:t>Entscheiden</w:t>
      </w:r>
      <w:bookmarkEnd w:id="260"/>
      <w:bookmarkEnd w:id="261"/>
      <w:bookmarkEnd w:id="262"/>
      <w:bookmarkEnd w:id="263"/>
      <w:bookmarkEnd w:id="264"/>
    </w:p>
    <w:p w14:paraId="42BEBE9E" w14:textId="77777777" w:rsidR="007C3041" w:rsidRPr="00FF5E68" w:rsidRDefault="007C3041" w:rsidP="00744B23">
      <w:pPr>
        <w:rPr>
          <w:rFonts w:ascii="Arial" w:hAnsi="Arial" w:cs="Arial"/>
        </w:rPr>
      </w:pPr>
      <w:r w:rsidRPr="00FF5E68">
        <w:rPr>
          <w:rFonts w:ascii="Arial" w:hAnsi="Arial" w:cs="Arial"/>
        </w:rPr>
        <w:t xml:space="preserve">*** </w:t>
      </w:r>
      <w:r w:rsidR="00F95238" w:rsidRPr="00FF5E68">
        <w:rPr>
          <w:rFonts w:ascii="Arial" w:hAnsi="Arial" w:cs="Arial"/>
        </w:rPr>
        <w:t>Mindestens zwei Entscheidungen</w:t>
      </w:r>
    </w:p>
    <w:p w14:paraId="2AA38872" w14:textId="77777777" w:rsidR="00F95238" w:rsidRPr="00FF5E68" w:rsidRDefault="00F95238" w:rsidP="00744B23">
      <w:pPr>
        <w:rPr>
          <w:rFonts w:ascii="Arial" w:hAnsi="Arial" w:cs="Arial"/>
        </w:rPr>
      </w:pPr>
      <w:r w:rsidRPr="00FF5E68">
        <w:rPr>
          <w:rFonts w:ascii="Arial" w:hAnsi="Arial" w:cs="Arial"/>
        </w:rPr>
        <w:t>*** pro Entscheidung eine allgemeine Beschreibung, zwei oder mehr Varianten und dann wofür du dich entschieden hast</w:t>
      </w:r>
    </w:p>
    <w:p w14:paraId="5EB6371B" w14:textId="77777777" w:rsidR="00F95238" w:rsidRPr="00FF5E68" w:rsidRDefault="00F95238" w:rsidP="00FF5E68">
      <w:pPr>
        <w:rPr>
          <w:rFonts w:ascii="Arial" w:hAnsi="Arial" w:cs="Arial"/>
        </w:rPr>
      </w:pPr>
      <w:r w:rsidRPr="00FF5E68">
        <w:rPr>
          <w:rFonts w:ascii="Arial" w:hAnsi="Arial" w:cs="Arial"/>
        </w:rPr>
        <w:t>*** Entscheidungskriterium B3</w:t>
      </w:r>
    </w:p>
    <w:p w14:paraId="0F6D01C5" w14:textId="77777777" w:rsidR="00E83E9D" w:rsidRPr="00FF5E68" w:rsidRDefault="00E83E9D" w:rsidP="00E81CE6">
      <w:pPr>
        <w:pStyle w:val="berschrift3nummeriert"/>
      </w:pPr>
      <w:bookmarkStart w:id="265" w:name="_Toc135739593"/>
      <w:bookmarkStart w:id="266" w:name="_Toc135739683"/>
      <w:bookmarkStart w:id="267" w:name="_Toc223344701"/>
      <w:r w:rsidRPr="00FF5E68">
        <w:t>Beschreibung Entscheidung 1</w:t>
      </w:r>
      <w:bookmarkEnd w:id="265"/>
      <w:bookmarkEnd w:id="266"/>
      <w:bookmarkEnd w:id="267"/>
    </w:p>
    <w:p w14:paraId="63E998D0" w14:textId="77777777" w:rsidR="00E83E9D" w:rsidRPr="00FF5E68" w:rsidRDefault="00E83E9D" w:rsidP="00FF5E68">
      <w:pPr>
        <w:rPr>
          <w:rFonts w:ascii="Arial" w:hAnsi="Arial" w:cs="Arial"/>
        </w:rPr>
      </w:pPr>
      <w:r w:rsidRPr="00FF5E68">
        <w:rPr>
          <w:rFonts w:ascii="Arial" w:hAnsi="Arial" w:cs="Arial"/>
        </w:rPr>
        <w:t>*** Kurz beschreiben, was du entscheiden musstest und wieso</w:t>
      </w:r>
    </w:p>
    <w:p w14:paraId="139850E3" w14:textId="77777777" w:rsidR="00E83E9D" w:rsidRPr="00FF5E68" w:rsidRDefault="00E83E9D" w:rsidP="00FF5E68">
      <w:pPr>
        <w:rPr>
          <w:rFonts w:ascii="Arial" w:hAnsi="Arial" w:cs="Arial"/>
        </w:rPr>
      </w:pPr>
      <w:r w:rsidRPr="00FF5E68">
        <w:rPr>
          <w:rFonts w:ascii="Arial" w:hAnsi="Arial" w:cs="Arial"/>
        </w:rPr>
        <w:t>*** Bsp: welches Framework zu benutzen? Welche Programmiersprache? Wie ein Problem programmiert werden soll, …</w:t>
      </w:r>
    </w:p>
    <w:p w14:paraId="5563C877" w14:textId="77777777" w:rsidR="00FD3622" w:rsidRPr="00FF5E68" w:rsidRDefault="00FD3622" w:rsidP="00E81CE6">
      <w:pPr>
        <w:pStyle w:val="berschrift3nummeriert"/>
      </w:pPr>
      <w:bookmarkStart w:id="268" w:name="_Toc135045338"/>
      <w:bookmarkStart w:id="269" w:name="_Toc135047711"/>
      <w:bookmarkStart w:id="270" w:name="_Toc135739594"/>
      <w:bookmarkStart w:id="271" w:name="_Toc135739684"/>
      <w:bookmarkStart w:id="272" w:name="_Toc223344702"/>
      <w:r w:rsidRPr="00FF5E68">
        <w:t xml:space="preserve">Beschreibung Variante </w:t>
      </w:r>
      <w:bookmarkEnd w:id="268"/>
      <w:bookmarkEnd w:id="269"/>
      <w:r w:rsidR="00E83E9D" w:rsidRPr="00FF5E68">
        <w:t>a / b / c / …</w:t>
      </w:r>
      <w:bookmarkEnd w:id="270"/>
      <w:bookmarkEnd w:id="271"/>
      <w:bookmarkEnd w:id="272"/>
    </w:p>
    <w:p w14:paraId="700E5951" w14:textId="77777777" w:rsidR="00FD3622" w:rsidRPr="00FF5E68" w:rsidRDefault="00E83E9D" w:rsidP="00FF5E68">
      <w:pPr>
        <w:rPr>
          <w:rFonts w:ascii="Arial" w:hAnsi="Arial" w:cs="Arial"/>
        </w:rPr>
      </w:pPr>
      <w:r w:rsidRPr="00FF5E68">
        <w:rPr>
          <w:rFonts w:ascii="Arial" w:hAnsi="Arial" w:cs="Arial"/>
        </w:rPr>
        <w:t>*** Beschreibe die Vor- und Nachteile aller Varianten zur Entscheidung 1</w:t>
      </w:r>
    </w:p>
    <w:p w14:paraId="71855B54" w14:textId="77777777" w:rsidR="00FD3622" w:rsidRPr="00FF5E68" w:rsidRDefault="007C3041" w:rsidP="00E81CE6">
      <w:pPr>
        <w:pStyle w:val="berschrift3nummeriert"/>
        <w:rPr>
          <w:szCs w:val="20"/>
        </w:rPr>
      </w:pPr>
      <w:bookmarkStart w:id="273" w:name="_Toc135045339"/>
      <w:bookmarkStart w:id="274" w:name="_Toc135047712"/>
      <w:bookmarkStart w:id="275" w:name="_Toc135739595"/>
      <w:bookmarkStart w:id="276" w:name="_Toc135739685"/>
      <w:bookmarkStart w:id="277" w:name="_Toc223344703"/>
      <w:r w:rsidRPr="00FF5E68">
        <w:t xml:space="preserve">Entscheidung </w:t>
      </w:r>
      <w:bookmarkEnd w:id="273"/>
      <w:bookmarkEnd w:id="274"/>
      <w:r w:rsidRPr="00FF5E68">
        <w:t>1</w:t>
      </w:r>
      <w:bookmarkEnd w:id="275"/>
      <w:bookmarkEnd w:id="276"/>
      <w:bookmarkEnd w:id="277"/>
    </w:p>
    <w:p w14:paraId="240D9CBB" w14:textId="77777777" w:rsidR="00FD3622" w:rsidRPr="00FF5E68" w:rsidRDefault="007C3041" w:rsidP="00FF5E68">
      <w:pPr>
        <w:rPr>
          <w:rFonts w:ascii="Arial" w:hAnsi="Arial" w:cs="Arial"/>
        </w:rPr>
      </w:pPr>
      <w:r w:rsidRPr="00FF5E68">
        <w:rPr>
          <w:rFonts w:ascii="Arial" w:hAnsi="Arial" w:cs="Arial"/>
        </w:rPr>
        <w:t xml:space="preserve">*** Hier erläutern, für was du dich entschieden hast und wieso. </w:t>
      </w:r>
    </w:p>
    <w:p w14:paraId="3942651C" w14:textId="77777777" w:rsidR="007C3041" w:rsidRPr="00FF5E68" w:rsidRDefault="007C3041" w:rsidP="00FF5E68">
      <w:pPr>
        <w:rPr>
          <w:rFonts w:ascii="Arial" w:hAnsi="Arial" w:cs="Arial"/>
        </w:rPr>
      </w:pPr>
      <w:r w:rsidRPr="00FF5E68">
        <w:rPr>
          <w:rFonts w:ascii="Arial" w:hAnsi="Arial" w:cs="Arial"/>
        </w:rPr>
        <w:t>***</w:t>
      </w:r>
      <w:r w:rsidR="00F95238" w:rsidRPr="00FF5E68">
        <w:rPr>
          <w:rFonts w:ascii="Arial" w:hAnsi="Arial" w:cs="Arial"/>
        </w:rPr>
        <w:t xml:space="preserve"> Eine Entscheidungsmatrix kann hier helfen</w:t>
      </w:r>
    </w:p>
    <w:p w14:paraId="432DBF55" w14:textId="77777777" w:rsidR="00FD3622" w:rsidRPr="00FF5E68" w:rsidRDefault="00FD3622" w:rsidP="00FF5E68">
      <w:pPr>
        <w:rPr>
          <w:rFonts w:ascii="Arial" w:hAnsi="Arial" w:cs="Arial"/>
        </w:rPr>
      </w:pPr>
    </w:p>
    <w:p w14:paraId="4D1209C1" w14:textId="77777777" w:rsidR="00FD3622" w:rsidRPr="00FF5E68" w:rsidRDefault="00FD3622" w:rsidP="00FF5E68">
      <w:pPr>
        <w:rPr>
          <w:rFonts w:ascii="Arial" w:hAnsi="Arial" w:cs="Arial"/>
        </w:rPr>
      </w:pPr>
    </w:p>
    <w:p w14:paraId="480CFDD7" w14:textId="77777777" w:rsidR="00FD3622" w:rsidRPr="00FF5E68" w:rsidRDefault="00FD3622" w:rsidP="00744B23">
      <w:pPr>
        <w:rPr>
          <w:rFonts w:ascii="Arial" w:hAnsi="Arial" w:cs="Arial"/>
        </w:rPr>
      </w:pPr>
    </w:p>
    <w:p w14:paraId="3572FAF2" w14:textId="77777777" w:rsidR="00FD3622" w:rsidRPr="00FF5E68" w:rsidRDefault="00FD3622" w:rsidP="00744B23">
      <w:pPr>
        <w:rPr>
          <w:rFonts w:ascii="Arial" w:hAnsi="Arial" w:cs="Arial"/>
        </w:rPr>
      </w:pPr>
    </w:p>
    <w:p w14:paraId="1711E797" w14:textId="77777777" w:rsidR="00FD3622" w:rsidRPr="00FF5E68" w:rsidRDefault="00FD3622" w:rsidP="00744B23">
      <w:pPr>
        <w:rPr>
          <w:rFonts w:ascii="Arial" w:hAnsi="Arial" w:cs="Arial"/>
        </w:rPr>
      </w:pPr>
    </w:p>
    <w:p w14:paraId="24EE3EE2" w14:textId="77777777" w:rsidR="00FD3622" w:rsidRPr="00FF5E68" w:rsidRDefault="00FD3622" w:rsidP="00744B23">
      <w:pPr>
        <w:rPr>
          <w:rFonts w:ascii="Arial" w:hAnsi="Arial" w:cs="Arial"/>
        </w:rPr>
      </w:pPr>
    </w:p>
    <w:p w14:paraId="62EF3253" w14:textId="77777777" w:rsidR="00FD3622" w:rsidRPr="00FF5E68" w:rsidRDefault="00FD3622" w:rsidP="00744B23">
      <w:pPr>
        <w:rPr>
          <w:rFonts w:ascii="Arial" w:hAnsi="Arial" w:cs="Arial"/>
        </w:rPr>
      </w:pPr>
    </w:p>
    <w:p w14:paraId="0D6A8C46" w14:textId="77777777" w:rsidR="00FD3622" w:rsidRPr="00FF5E68" w:rsidRDefault="00FD3622" w:rsidP="00744B23">
      <w:pPr>
        <w:rPr>
          <w:rFonts w:ascii="Arial" w:hAnsi="Arial" w:cs="Arial"/>
        </w:rPr>
      </w:pPr>
    </w:p>
    <w:p w14:paraId="4B93FF0B" w14:textId="77777777" w:rsidR="00FD3622" w:rsidRPr="00FF5E68" w:rsidRDefault="00FD3622" w:rsidP="00744B23">
      <w:pPr>
        <w:rPr>
          <w:rFonts w:ascii="Arial" w:hAnsi="Arial" w:cs="Arial"/>
        </w:rPr>
      </w:pPr>
    </w:p>
    <w:p w14:paraId="07AC29E2" w14:textId="77777777" w:rsidR="00FD3622" w:rsidRPr="00FF5E68" w:rsidRDefault="00FD3622" w:rsidP="00744B23">
      <w:pPr>
        <w:rPr>
          <w:rFonts w:ascii="Arial" w:hAnsi="Arial" w:cs="Arial"/>
        </w:rPr>
      </w:pPr>
    </w:p>
    <w:p w14:paraId="72CF7141" w14:textId="77777777" w:rsidR="00FD3622" w:rsidRPr="00FF5E68" w:rsidRDefault="00FD3622" w:rsidP="00744B23">
      <w:pPr>
        <w:rPr>
          <w:rFonts w:ascii="Arial" w:hAnsi="Arial" w:cs="Arial"/>
        </w:rPr>
      </w:pPr>
    </w:p>
    <w:p w14:paraId="1B38C69F" w14:textId="77777777" w:rsidR="00FD3622" w:rsidRPr="00FF5E68" w:rsidRDefault="00FD3622" w:rsidP="00744B23">
      <w:pPr>
        <w:rPr>
          <w:rFonts w:ascii="Arial" w:hAnsi="Arial" w:cs="Arial"/>
        </w:rPr>
      </w:pPr>
    </w:p>
    <w:p w14:paraId="6C288CEA" w14:textId="77777777" w:rsidR="00FD3622" w:rsidRPr="00FF5E68" w:rsidRDefault="00FD3622" w:rsidP="00744B23">
      <w:pPr>
        <w:rPr>
          <w:rFonts w:ascii="Arial" w:hAnsi="Arial" w:cs="Arial"/>
        </w:rPr>
      </w:pPr>
    </w:p>
    <w:p w14:paraId="6AB2CDF6" w14:textId="77777777" w:rsidR="00FD3622" w:rsidRPr="00FF5E68" w:rsidRDefault="00FD3622" w:rsidP="00744B23">
      <w:pPr>
        <w:rPr>
          <w:rFonts w:ascii="Arial" w:hAnsi="Arial" w:cs="Arial"/>
        </w:rPr>
      </w:pPr>
    </w:p>
    <w:p w14:paraId="6894585E" w14:textId="77777777" w:rsidR="00FD3622" w:rsidRPr="00FF5E68" w:rsidRDefault="00FD3622" w:rsidP="00744B23">
      <w:pPr>
        <w:rPr>
          <w:rFonts w:ascii="Arial" w:hAnsi="Arial" w:cs="Arial"/>
        </w:rPr>
      </w:pPr>
    </w:p>
    <w:p w14:paraId="1E0EED9C" w14:textId="77777777" w:rsidR="007C3041" w:rsidRPr="00FF5E68" w:rsidRDefault="007C3041" w:rsidP="00744B23">
      <w:pPr>
        <w:rPr>
          <w:rFonts w:ascii="Arial" w:hAnsi="Arial" w:cs="Arial"/>
        </w:rPr>
      </w:pPr>
      <w:bookmarkStart w:id="278" w:name="_Toc135045341"/>
      <w:bookmarkStart w:id="279" w:name="_Toc135047714"/>
      <w:r w:rsidRPr="00FF5E68">
        <w:rPr>
          <w:rFonts w:ascii="Arial" w:hAnsi="Arial" w:cs="Arial"/>
        </w:rPr>
        <w:br w:type="page"/>
      </w:r>
    </w:p>
    <w:p w14:paraId="3DBE3CE2" w14:textId="77777777" w:rsidR="00FD3622" w:rsidRPr="00FF5E68" w:rsidRDefault="00FD3622" w:rsidP="00D14B64">
      <w:pPr>
        <w:pStyle w:val="berschrift2nummeriert"/>
      </w:pPr>
      <w:bookmarkStart w:id="280" w:name="_Toc135739596"/>
      <w:bookmarkStart w:id="281" w:name="_Toc135739686"/>
      <w:bookmarkStart w:id="282" w:name="_Toc223344704"/>
      <w:r w:rsidRPr="00FF5E68">
        <w:lastRenderedPageBreak/>
        <w:t>Realisieren</w:t>
      </w:r>
      <w:bookmarkEnd w:id="278"/>
      <w:bookmarkEnd w:id="279"/>
      <w:bookmarkEnd w:id="280"/>
      <w:bookmarkEnd w:id="281"/>
      <w:bookmarkEnd w:id="282"/>
    </w:p>
    <w:p w14:paraId="46328151" w14:textId="77777777" w:rsidR="009F74FB" w:rsidRPr="00FF5E68" w:rsidRDefault="009F74FB" w:rsidP="00744B23">
      <w:pPr>
        <w:rPr>
          <w:rFonts w:ascii="Arial" w:hAnsi="Arial" w:cs="Arial"/>
        </w:rPr>
      </w:pPr>
      <w:r w:rsidRPr="00FF5E68">
        <w:rPr>
          <w:rFonts w:ascii="Arial" w:hAnsi="Arial" w:cs="Arial"/>
        </w:rPr>
        <w:t>*** Hier soll alles, was in der Planen Phase geplant wurde, beschrieben werden, wie du es schlussendlich umgesetzt hast</w:t>
      </w:r>
    </w:p>
    <w:p w14:paraId="1A97EAC0" w14:textId="77777777" w:rsidR="002569F6" w:rsidRPr="00FF5E68" w:rsidRDefault="002569F6" w:rsidP="00744B23">
      <w:pPr>
        <w:rPr>
          <w:rFonts w:ascii="Arial" w:hAnsi="Arial" w:cs="Arial"/>
        </w:rPr>
      </w:pPr>
      <w:r w:rsidRPr="00FF5E68">
        <w:rPr>
          <w:rFonts w:ascii="Arial" w:hAnsi="Arial" w:cs="Arial"/>
        </w:rPr>
        <w:t>*** In dieser Phase solltest du überall mit Screenshots und/oder Code-Beispielen zeigen, wie du etwas umgesetzt hast</w:t>
      </w:r>
    </w:p>
    <w:p w14:paraId="511597EC" w14:textId="77777777" w:rsidR="001907CF" w:rsidRPr="00FF5E68" w:rsidRDefault="001907CF" w:rsidP="00744B23">
      <w:pPr>
        <w:rPr>
          <w:rFonts w:ascii="Arial" w:hAnsi="Arial" w:cs="Arial"/>
        </w:rPr>
      </w:pPr>
      <w:r w:rsidRPr="00FF5E68">
        <w:rPr>
          <w:rFonts w:ascii="Arial" w:hAnsi="Arial" w:cs="Arial"/>
        </w:rPr>
        <w:t>*** Wenn du auf Probleme gestossen bist, kannst du diese hier auch kurz beschreiben, mit einem Link zur Lösung</w:t>
      </w:r>
      <w:r w:rsidR="008D6C47" w:rsidRPr="00FF5E68">
        <w:rPr>
          <w:rFonts w:ascii="Arial" w:hAnsi="Arial" w:cs="Arial"/>
        </w:rPr>
        <w:t xml:space="preserve"> auf StackOverflow</w:t>
      </w:r>
      <w:r w:rsidR="006204B5" w:rsidRPr="00FF5E68">
        <w:rPr>
          <w:rFonts w:ascii="Arial" w:hAnsi="Arial" w:cs="Arial"/>
        </w:rPr>
        <w:t xml:space="preserve"> (Direktlink zur Antwort)</w:t>
      </w:r>
      <w:r w:rsidR="008D6C47" w:rsidRPr="00FF5E68">
        <w:rPr>
          <w:rFonts w:ascii="Arial" w:hAnsi="Arial" w:cs="Arial"/>
        </w:rPr>
        <w:t xml:space="preserve"> </w:t>
      </w:r>
      <w:r w:rsidR="004E17B5" w:rsidRPr="00FF5E68">
        <w:rPr>
          <w:rFonts w:ascii="Arial" w:hAnsi="Arial" w:cs="Arial"/>
        </w:rPr>
        <w:t>oder sonstige Links</w:t>
      </w:r>
    </w:p>
    <w:p w14:paraId="44722036" w14:textId="77777777" w:rsidR="001907CF" w:rsidRPr="00FF5E68" w:rsidRDefault="001907CF" w:rsidP="00744B23">
      <w:pPr>
        <w:rPr>
          <w:rFonts w:ascii="Arial" w:hAnsi="Arial" w:cs="Arial"/>
        </w:rPr>
      </w:pPr>
      <w:r w:rsidRPr="00FF5E68">
        <w:rPr>
          <w:rFonts w:ascii="Arial" w:hAnsi="Arial" w:cs="Arial"/>
        </w:rPr>
        <w:t>*** Wenn du für deine Lösung ein Framework oder Library verwendet hast, kannst du das hier auch beschreiben, mit Link zur GitHub-Page</w:t>
      </w:r>
    </w:p>
    <w:p w14:paraId="694A8B89" w14:textId="77777777" w:rsidR="001907CF" w:rsidRPr="00FF5E68" w:rsidRDefault="001907CF" w:rsidP="00FF5E68">
      <w:pPr>
        <w:rPr>
          <w:rFonts w:ascii="Arial" w:hAnsi="Arial" w:cs="Arial"/>
        </w:rPr>
      </w:pPr>
      <w:r w:rsidRPr="00FF5E68">
        <w:rPr>
          <w:rFonts w:ascii="Arial" w:hAnsi="Arial" w:cs="Arial"/>
        </w:rPr>
        <w:t>*** Bewertungskriterien A2</w:t>
      </w:r>
      <w:r w:rsidR="00C21BFE" w:rsidRPr="00FF5E68">
        <w:rPr>
          <w:rFonts w:ascii="Arial" w:hAnsi="Arial" w:cs="Arial"/>
        </w:rPr>
        <w:t>, A8, A9, A10, A11, A13 + individuelle Kriterien</w:t>
      </w:r>
    </w:p>
    <w:p w14:paraId="6BD7F164" w14:textId="77777777" w:rsidR="00FD3622" w:rsidRPr="00FF5E68" w:rsidRDefault="00FD3622" w:rsidP="00D14B64">
      <w:pPr>
        <w:pStyle w:val="berschrift3nummeriert"/>
      </w:pPr>
      <w:bookmarkStart w:id="283" w:name="_Toc135045342"/>
      <w:bookmarkStart w:id="284" w:name="_Toc135047715"/>
      <w:bookmarkStart w:id="285" w:name="_Toc135739597"/>
      <w:bookmarkStart w:id="286" w:name="_Toc135739687"/>
      <w:bookmarkStart w:id="287" w:name="_Toc223344705"/>
      <w:r w:rsidRPr="00FF5E68">
        <w:t>Abbildung des Gesamtsystems</w:t>
      </w:r>
      <w:bookmarkEnd w:id="283"/>
      <w:bookmarkEnd w:id="284"/>
      <w:bookmarkEnd w:id="285"/>
      <w:bookmarkEnd w:id="286"/>
      <w:bookmarkEnd w:id="287"/>
    </w:p>
    <w:p w14:paraId="56547560" w14:textId="77777777" w:rsidR="00FD3622" w:rsidRPr="00FF5E68" w:rsidRDefault="000A05A6" w:rsidP="00FF5E68">
      <w:pPr>
        <w:rPr>
          <w:rFonts w:ascii="Arial" w:hAnsi="Arial" w:cs="Arial"/>
        </w:rPr>
      </w:pPr>
      <w:r w:rsidRPr="00FF5E68">
        <w:rPr>
          <w:rFonts w:ascii="Arial" w:hAnsi="Arial" w:cs="Arial"/>
        </w:rPr>
        <w:t>*** Hier kann ev. nochmal eine Grafik oder ein Diagramm eingefügt werden, welches das effektiv umgesetzte Gesamtsystem zeigt</w:t>
      </w:r>
    </w:p>
    <w:p w14:paraId="0127BB05" w14:textId="77777777" w:rsidR="004D3452" w:rsidRPr="00FF5E68" w:rsidRDefault="004D3452" w:rsidP="00874DAC">
      <w:pPr>
        <w:pStyle w:val="berschrift3nummeriert"/>
      </w:pPr>
      <w:bookmarkStart w:id="288" w:name="_Toc135739598"/>
      <w:bookmarkStart w:id="289" w:name="_Toc135739688"/>
      <w:bookmarkStart w:id="290" w:name="_Toc223344706"/>
      <w:r w:rsidRPr="00FF5E68">
        <w:t xml:space="preserve">Grundaufbau / </w:t>
      </w:r>
      <w:r w:rsidR="006F2B38" w:rsidRPr="00FF5E68">
        <w:t>Architektur</w:t>
      </w:r>
      <w:r w:rsidRPr="00FF5E68">
        <w:t xml:space="preserve"> des Projektes</w:t>
      </w:r>
      <w:bookmarkEnd w:id="288"/>
      <w:bookmarkEnd w:id="289"/>
      <w:bookmarkEnd w:id="290"/>
    </w:p>
    <w:p w14:paraId="6C3E6BCE" w14:textId="77777777" w:rsidR="00FD3622" w:rsidRPr="00FF5E68" w:rsidRDefault="004D3452" w:rsidP="00FF5E68">
      <w:pPr>
        <w:rPr>
          <w:rFonts w:ascii="Arial" w:hAnsi="Arial" w:cs="Arial"/>
        </w:rPr>
      </w:pPr>
      <w:r w:rsidRPr="00FF5E68">
        <w:rPr>
          <w:rFonts w:ascii="Arial" w:hAnsi="Arial" w:cs="Arial"/>
        </w:rPr>
        <w:t xml:space="preserve">*** Wie ist der Grundaufbau deines Projekts? </w:t>
      </w:r>
    </w:p>
    <w:p w14:paraId="31BAB87F" w14:textId="77777777" w:rsidR="00FD3622" w:rsidRPr="00FF5E68" w:rsidRDefault="006F2B38" w:rsidP="00D14B64">
      <w:pPr>
        <w:pStyle w:val="berschrift3nummeriert"/>
      </w:pPr>
      <w:bookmarkStart w:id="291" w:name="_Toc135045344"/>
      <w:bookmarkStart w:id="292" w:name="_Toc135047717"/>
      <w:bookmarkStart w:id="293" w:name="_Toc135739599"/>
      <w:bookmarkStart w:id="294" w:name="_Toc135739689"/>
      <w:bookmarkStart w:id="295" w:name="_Toc223344707"/>
      <w:r w:rsidRPr="00FF5E68">
        <w:t>V</w:t>
      </w:r>
      <w:r w:rsidR="00FD3622" w:rsidRPr="00FF5E68">
        <w:t>orgehensweise</w:t>
      </w:r>
      <w:bookmarkEnd w:id="291"/>
      <w:bookmarkEnd w:id="292"/>
      <w:bookmarkEnd w:id="293"/>
      <w:bookmarkEnd w:id="294"/>
      <w:bookmarkEnd w:id="295"/>
    </w:p>
    <w:p w14:paraId="6344AC7D" w14:textId="77777777" w:rsidR="00FD3622" w:rsidRPr="00FF5E68" w:rsidRDefault="006F2B38" w:rsidP="00FF5E68">
      <w:pPr>
        <w:rPr>
          <w:rFonts w:ascii="Arial" w:hAnsi="Arial" w:cs="Arial"/>
        </w:rPr>
      </w:pPr>
      <w:r w:rsidRPr="00FF5E68">
        <w:rPr>
          <w:rFonts w:ascii="Arial" w:hAnsi="Arial" w:cs="Arial"/>
        </w:rPr>
        <w:t>*** Wie bist du generell vorgegangen? Welche Schritte hast du nacheinander gemacht</w:t>
      </w:r>
    </w:p>
    <w:p w14:paraId="5C9A14C5" w14:textId="77777777" w:rsidR="00FD3622" w:rsidRPr="00FF5E68" w:rsidRDefault="00FD3622" w:rsidP="00874DAC">
      <w:pPr>
        <w:pStyle w:val="berschrift3nummeriert"/>
      </w:pPr>
      <w:bookmarkStart w:id="296" w:name="_Toc135045346"/>
      <w:bookmarkStart w:id="297" w:name="_Toc135047719"/>
      <w:bookmarkStart w:id="298" w:name="_Toc135739600"/>
      <w:bookmarkStart w:id="299" w:name="_Toc135739690"/>
      <w:bookmarkStart w:id="300" w:name="_Toc223344708"/>
      <w:r w:rsidRPr="00FF5E68">
        <w:t>Datenbank</w:t>
      </w:r>
      <w:bookmarkEnd w:id="296"/>
      <w:bookmarkEnd w:id="297"/>
      <w:bookmarkEnd w:id="298"/>
      <w:bookmarkEnd w:id="299"/>
      <w:bookmarkEnd w:id="300"/>
    </w:p>
    <w:p w14:paraId="1E1BAFD9" w14:textId="77777777" w:rsidR="00FD3622" w:rsidRPr="00FF5E68" w:rsidRDefault="006F2B38" w:rsidP="00FF5E68">
      <w:pPr>
        <w:rPr>
          <w:rFonts w:ascii="Arial" w:hAnsi="Arial" w:cs="Arial"/>
        </w:rPr>
      </w:pPr>
      <w:r w:rsidRPr="00FF5E68">
        <w:rPr>
          <w:rFonts w:ascii="Arial" w:hAnsi="Arial" w:cs="Arial"/>
        </w:rPr>
        <w:t>*** Wie sieht deine Datenbank nach der Realisierung aus? Hat sich etwas verändert ggü. Der Planungs-Phase?</w:t>
      </w:r>
    </w:p>
    <w:p w14:paraId="2735C8FD" w14:textId="77777777" w:rsidR="004214EA" w:rsidRPr="00FF5E68" w:rsidRDefault="004214EA" w:rsidP="00FF5E68">
      <w:pPr>
        <w:rPr>
          <w:rFonts w:ascii="Arial" w:hAnsi="Arial" w:cs="Arial"/>
        </w:rPr>
      </w:pPr>
      <w:r w:rsidRPr="00FF5E68">
        <w:rPr>
          <w:rFonts w:ascii="Arial" w:hAnsi="Arial" w:cs="Arial"/>
        </w:rPr>
        <w:t>*** Hier kannst du auch das verbesserte ERD einfügen und erklären, was sich wieso geändert hat</w:t>
      </w:r>
    </w:p>
    <w:p w14:paraId="556C4B61" w14:textId="77777777" w:rsidR="002569F6" w:rsidRPr="00FF5E68" w:rsidRDefault="002569F6" w:rsidP="00874DAC">
      <w:pPr>
        <w:pStyle w:val="berschrift3nummeriert"/>
      </w:pPr>
      <w:bookmarkStart w:id="301" w:name="_Toc135739601"/>
      <w:bookmarkStart w:id="302" w:name="_Toc135739691"/>
      <w:bookmarkStart w:id="303" w:name="_Toc223344709"/>
      <w:r w:rsidRPr="00FF5E68">
        <w:t>Anbindung an die Datenbank</w:t>
      </w:r>
      <w:bookmarkEnd w:id="301"/>
      <w:bookmarkEnd w:id="302"/>
      <w:bookmarkEnd w:id="303"/>
    </w:p>
    <w:p w14:paraId="3694AE4B" w14:textId="77777777" w:rsidR="002569F6" w:rsidRPr="00FF5E68" w:rsidRDefault="002569F6" w:rsidP="00744B23">
      <w:pPr>
        <w:rPr>
          <w:rFonts w:ascii="Arial" w:hAnsi="Arial" w:cs="Arial"/>
        </w:rPr>
      </w:pPr>
      <w:r w:rsidRPr="00FF5E68">
        <w:rPr>
          <w:rFonts w:ascii="Arial" w:hAnsi="Arial" w:cs="Arial"/>
        </w:rPr>
        <w:t>*** Wie funktioniert die Anbindung/Kommunikation mit der Datenbank in deinem Projekt?</w:t>
      </w:r>
    </w:p>
    <w:p w14:paraId="00EF35DD" w14:textId="77777777" w:rsidR="00B01F50" w:rsidRPr="00FF5E68" w:rsidRDefault="00B01F50" w:rsidP="00D14B64">
      <w:pPr>
        <w:pStyle w:val="berschrift3nummeriert"/>
      </w:pPr>
      <w:bookmarkStart w:id="304" w:name="_Toc135739602"/>
      <w:bookmarkStart w:id="305" w:name="_Toc135739692"/>
      <w:bookmarkStart w:id="306" w:name="_Toc223344710"/>
      <w:r w:rsidRPr="00FF5E68">
        <w:t>Routen</w:t>
      </w:r>
      <w:bookmarkEnd w:id="304"/>
      <w:bookmarkEnd w:id="305"/>
      <w:bookmarkEnd w:id="306"/>
    </w:p>
    <w:p w14:paraId="73F1FEC1" w14:textId="77777777" w:rsidR="00B01F50" w:rsidRPr="00FF5E68" w:rsidRDefault="00B01F50" w:rsidP="00FF5E68">
      <w:pPr>
        <w:rPr>
          <w:rFonts w:ascii="Arial" w:hAnsi="Arial" w:cs="Arial"/>
        </w:rPr>
      </w:pPr>
      <w:r w:rsidRPr="00FF5E68">
        <w:rPr>
          <w:rFonts w:ascii="Arial" w:hAnsi="Arial" w:cs="Arial"/>
        </w:rPr>
        <w:t>*** Wie sehen deine Routen nach der Realisierung aus? Hat sich etwas verändert ggü. Der Planungs-Phase?</w:t>
      </w:r>
    </w:p>
    <w:p w14:paraId="25C7170B" w14:textId="77777777" w:rsidR="00B01F50" w:rsidRPr="00FF5E68" w:rsidRDefault="00B01F50" w:rsidP="00FF5E68">
      <w:pPr>
        <w:rPr>
          <w:rFonts w:ascii="Arial" w:hAnsi="Arial" w:cs="Arial"/>
        </w:rPr>
      </w:pPr>
      <w:r w:rsidRPr="00FF5E68">
        <w:rPr>
          <w:rFonts w:ascii="Arial" w:hAnsi="Arial" w:cs="Arial"/>
        </w:rPr>
        <w:t>*** Hier erklären, was sich wieso geändert hat</w:t>
      </w:r>
    </w:p>
    <w:p w14:paraId="61CBD9C9" w14:textId="77777777" w:rsidR="00572C8C" w:rsidRPr="00FF5E68" w:rsidRDefault="00572C8C" w:rsidP="00FF5E68">
      <w:pPr>
        <w:rPr>
          <w:rFonts w:ascii="Arial" w:hAnsi="Arial" w:cs="Arial"/>
        </w:rPr>
      </w:pPr>
      <w:r w:rsidRPr="00FF5E68">
        <w:rPr>
          <w:rFonts w:ascii="Arial" w:hAnsi="Arial" w:cs="Arial"/>
        </w:rPr>
        <w:t>*** Wie hast du das Routing gelöst? Code-Beispiele</w:t>
      </w:r>
      <w:r w:rsidR="00192978" w:rsidRPr="00FF5E68">
        <w:rPr>
          <w:rFonts w:ascii="Arial" w:hAnsi="Arial" w:cs="Arial"/>
        </w:rPr>
        <w:t xml:space="preserve"> einfügen und erklären</w:t>
      </w:r>
    </w:p>
    <w:p w14:paraId="646ED739" w14:textId="77777777" w:rsidR="00B01F50" w:rsidRPr="00FF5E68" w:rsidRDefault="00B01F50" w:rsidP="00FF5E68">
      <w:pPr>
        <w:rPr>
          <w:rFonts w:ascii="Arial" w:hAnsi="Arial" w:cs="Arial"/>
        </w:rPr>
      </w:pPr>
    </w:p>
    <w:p w14:paraId="0B43926E" w14:textId="77777777" w:rsidR="002769D6" w:rsidRPr="00FF5E68" w:rsidRDefault="002769D6" w:rsidP="00744B23">
      <w:pPr>
        <w:rPr>
          <w:rFonts w:ascii="Arial" w:hAnsi="Arial" w:cs="Arial"/>
        </w:rPr>
      </w:pPr>
      <w:bookmarkStart w:id="307" w:name="_Toc135045347"/>
      <w:bookmarkStart w:id="308" w:name="_Toc135047720"/>
      <w:r w:rsidRPr="00FF5E68">
        <w:rPr>
          <w:rFonts w:ascii="Arial" w:hAnsi="Arial" w:cs="Arial"/>
        </w:rPr>
        <w:br w:type="page"/>
      </w:r>
    </w:p>
    <w:p w14:paraId="3A554EF1" w14:textId="77777777" w:rsidR="00FD3622" w:rsidRPr="00FF5E68" w:rsidRDefault="00FD3622" w:rsidP="00D14B64">
      <w:pPr>
        <w:pStyle w:val="berschrift3nummeriert"/>
      </w:pPr>
      <w:bookmarkStart w:id="309" w:name="_Toc135739603"/>
      <w:bookmarkStart w:id="310" w:name="_Toc135739693"/>
      <w:bookmarkStart w:id="311" w:name="_Toc223344711"/>
      <w:r w:rsidRPr="00FF5E68">
        <w:lastRenderedPageBreak/>
        <w:t>Implementierung des Kernfeatures A</w:t>
      </w:r>
      <w:r w:rsidR="002769D6" w:rsidRPr="00FF5E68">
        <w:t xml:space="preserve"> / B / C / D / …</w:t>
      </w:r>
      <w:bookmarkEnd w:id="307"/>
      <w:bookmarkEnd w:id="308"/>
      <w:bookmarkEnd w:id="309"/>
      <w:bookmarkEnd w:id="310"/>
      <w:bookmarkEnd w:id="311"/>
    </w:p>
    <w:p w14:paraId="75C24A3D" w14:textId="77777777" w:rsidR="00FD3622" w:rsidRPr="00FF5E68" w:rsidRDefault="002769D6" w:rsidP="00FF5E68">
      <w:pPr>
        <w:rPr>
          <w:rFonts w:ascii="Arial" w:hAnsi="Arial" w:cs="Arial"/>
        </w:rPr>
      </w:pPr>
      <w:r w:rsidRPr="00FF5E68">
        <w:rPr>
          <w:rFonts w:ascii="Arial" w:hAnsi="Arial" w:cs="Arial"/>
        </w:rPr>
        <w:t>*** Hier pro Funktionalität/Komponente deines Projektes ein Screenshot und/oder Code-Beispiel einfügen und erklären, wie du es umgesetzt hast</w:t>
      </w:r>
    </w:p>
    <w:p w14:paraId="39A70C6F" w14:textId="77777777" w:rsidR="00FD3622" w:rsidRPr="00FF5E68" w:rsidRDefault="002769D6" w:rsidP="00FF5E68">
      <w:pPr>
        <w:rPr>
          <w:rFonts w:ascii="Arial" w:hAnsi="Arial" w:cs="Arial"/>
        </w:rPr>
      </w:pPr>
      <w:r w:rsidRPr="00FF5E68">
        <w:rPr>
          <w:rFonts w:ascii="Arial" w:hAnsi="Arial" w:cs="Arial"/>
        </w:rPr>
        <w:t>*** Pro Komponente zuerst einen passenden Titel, dann eine einleitende Erklärung zu dieser Komponente, danach ein Screenshot und/oder Code-Beispiel mit Erklärung, was du genau wieso gemacht hast.</w:t>
      </w:r>
    </w:p>
    <w:p w14:paraId="5894C4FB" w14:textId="77777777" w:rsidR="00FD3622" w:rsidRPr="00FF5E68" w:rsidRDefault="00FD3622" w:rsidP="00D14B64">
      <w:pPr>
        <w:pStyle w:val="berschrift3nummeriert"/>
      </w:pPr>
      <w:bookmarkStart w:id="312" w:name="_Toc135045355"/>
      <w:bookmarkStart w:id="313" w:name="_Toc135047728"/>
      <w:bookmarkStart w:id="314" w:name="_Toc135739604"/>
      <w:bookmarkStart w:id="315" w:name="_Toc135739694"/>
      <w:bookmarkStart w:id="316" w:name="_Toc223344712"/>
      <w:r w:rsidRPr="00FF5E68">
        <w:t>Vorbereitungen für den Upload / Live-Schaltung</w:t>
      </w:r>
      <w:bookmarkEnd w:id="312"/>
      <w:bookmarkEnd w:id="313"/>
      <w:r w:rsidRPr="00FF5E68">
        <w:t xml:space="preserve"> </w:t>
      </w:r>
      <w:r w:rsidR="00FD6838" w:rsidRPr="00FF5E68">
        <w:t>/ Implementierung</w:t>
      </w:r>
      <w:bookmarkEnd w:id="314"/>
      <w:bookmarkEnd w:id="315"/>
      <w:bookmarkEnd w:id="316"/>
    </w:p>
    <w:p w14:paraId="5E55B609" w14:textId="77777777" w:rsidR="00FD3622" w:rsidRPr="00FF5E68" w:rsidRDefault="005878D4" w:rsidP="00FF5E68">
      <w:pPr>
        <w:rPr>
          <w:rFonts w:ascii="Arial" w:hAnsi="Arial" w:cs="Arial"/>
        </w:rPr>
      </w:pPr>
      <w:r w:rsidRPr="00FF5E68">
        <w:rPr>
          <w:rFonts w:ascii="Arial" w:hAnsi="Arial" w:cs="Arial"/>
        </w:rPr>
        <w:t>*** Ist das Live-Schalten Teil deiner Aufgabe?</w:t>
      </w:r>
    </w:p>
    <w:p w14:paraId="193563D8" w14:textId="77777777" w:rsidR="00FD3622" w:rsidRPr="00FF5E68" w:rsidRDefault="005878D4" w:rsidP="00FF5E68">
      <w:pPr>
        <w:rPr>
          <w:rFonts w:ascii="Arial" w:hAnsi="Arial" w:cs="Arial"/>
        </w:rPr>
      </w:pPr>
      <w:r w:rsidRPr="00FF5E68">
        <w:rPr>
          <w:rFonts w:ascii="Arial" w:hAnsi="Arial" w:cs="Arial"/>
        </w:rPr>
        <w:t>*** Egal ob ja oder nein, erkläre, wie die Live-Schaltung funktionieren würde</w:t>
      </w:r>
    </w:p>
    <w:p w14:paraId="30441083" w14:textId="77777777" w:rsidR="00FD3622" w:rsidRPr="00FF5E68" w:rsidRDefault="00FD3622" w:rsidP="00FF5E68">
      <w:pPr>
        <w:rPr>
          <w:rFonts w:ascii="Arial" w:hAnsi="Arial" w:cs="Arial"/>
        </w:rPr>
      </w:pPr>
      <w:r w:rsidRPr="00FF5E68">
        <w:rPr>
          <w:rFonts w:ascii="Arial" w:hAnsi="Arial" w:cs="Arial"/>
        </w:rPr>
        <w:br w:type="page"/>
      </w:r>
    </w:p>
    <w:p w14:paraId="3E3A5086" w14:textId="77777777" w:rsidR="00FD3622" w:rsidRPr="00FF5E68" w:rsidRDefault="00FD3622" w:rsidP="00D14B64">
      <w:pPr>
        <w:pStyle w:val="berschrift2nummeriert"/>
      </w:pPr>
      <w:bookmarkStart w:id="317" w:name="_Toc135045356"/>
      <w:bookmarkStart w:id="318" w:name="_Toc135047729"/>
      <w:bookmarkStart w:id="319" w:name="_Toc135739605"/>
      <w:bookmarkStart w:id="320" w:name="_Toc135739695"/>
      <w:bookmarkStart w:id="321" w:name="_Toc223344713"/>
      <w:r w:rsidRPr="00FF5E68">
        <w:lastRenderedPageBreak/>
        <w:t>Kontrollieren</w:t>
      </w:r>
      <w:bookmarkEnd w:id="317"/>
      <w:bookmarkEnd w:id="318"/>
      <w:bookmarkEnd w:id="319"/>
      <w:bookmarkEnd w:id="320"/>
      <w:bookmarkEnd w:id="321"/>
    </w:p>
    <w:p w14:paraId="5E3003D6" w14:textId="77777777" w:rsidR="00B83DF4" w:rsidRPr="00FF5E68" w:rsidRDefault="00B83DF4" w:rsidP="00FF5E68">
      <w:pPr>
        <w:rPr>
          <w:rFonts w:ascii="Arial" w:hAnsi="Arial" w:cs="Arial"/>
        </w:rPr>
      </w:pPr>
      <w:r w:rsidRPr="00FF5E68">
        <w:rPr>
          <w:rFonts w:ascii="Arial" w:hAnsi="Arial" w:cs="Arial"/>
        </w:rPr>
        <w:t>*** Bewertungskriterium B10</w:t>
      </w:r>
    </w:p>
    <w:p w14:paraId="73101CCE" w14:textId="77777777" w:rsidR="00FD3622" w:rsidRPr="00FF5E68" w:rsidRDefault="00FD3622" w:rsidP="00D14B64">
      <w:pPr>
        <w:pStyle w:val="berschrift3nummeriert"/>
      </w:pPr>
      <w:bookmarkStart w:id="322" w:name="_Toc135045357"/>
      <w:bookmarkStart w:id="323" w:name="_Toc135047730"/>
      <w:bookmarkStart w:id="324" w:name="_Toc135739606"/>
      <w:bookmarkStart w:id="325" w:name="_Toc135739696"/>
      <w:bookmarkStart w:id="326" w:name="_Toc223344714"/>
      <w:r w:rsidRPr="00FF5E68">
        <w:t>Beschreibung der Randbedingungen / Testanlage (Umfeld)</w:t>
      </w:r>
      <w:bookmarkEnd w:id="322"/>
      <w:bookmarkEnd w:id="323"/>
      <w:bookmarkEnd w:id="324"/>
      <w:bookmarkEnd w:id="325"/>
      <w:bookmarkEnd w:id="326"/>
    </w:p>
    <w:p w14:paraId="4C2DF289" w14:textId="77777777" w:rsidR="00223B8E" w:rsidRPr="00FF5E68" w:rsidRDefault="00223B8E" w:rsidP="00FF5E68">
      <w:pPr>
        <w:rPr>
          <w:rFonts w:ascii="Arial" w:hAnsi="Arial" w:cs="Arial"/>
        </w:rPr>
      </w:pPr>
      <w:r w:rsidRPr="00FF5E68">
        <w:rPr>
          <w:rFonts w:ascii="Arial" w:hAnsi="Arial" w:cs="Arial"/>
        </w:rPr>
        <w:t>*** Welche Voraussetzungen braucht es alles, damit das Projekt getestet werden kann? Was muss installiert/vorbereitet werden?</w:t>
      </w:r>
    </w:p>
    <w:p w14:paraId="19BE5A99" w14:textId="77777777" w:rsidR="003D6993" w:rsidRPr="00FF5E68" w:rsidRDefault="003D6993" w:rsidP="00FF5E68">
      <w:pPr>
        <w:rPr>
          <w:rFonts w:ascii="Arial" w:hAnsi="Arial" w:cs="Arial"/>
        </w:rPr>
      </w:pPr>
      <w:r w:rsidRPr="00FF5E68">
        <w:rPr>
          <w:rFonts w:ascii="Arial" w:hAnsi="Arial" w:cs="Arial"/>
        </w:rPr>
        <w:t>*** Auf welchem Gerät mit welchen Versionen wird getestet? Browser-Version? Windows-</w:t>
      </w:r>
      <w:r w:rsidR="009C0F35" w:rsidRPr="00FF5E68">
        <w:rPr>
          <w:rFonts w:ascii="Arial" w:hAnsi="Arial" w:cs="Arial"/>
        </w:rPr>
        <w:t>Ve</w:t>
      </w:r>
      <w:r w:rsidRPr="00FF5E68">
        <w:rPr>
          <w:rFonts w:ascii="Arial" w:hAnsi="Arial" w:cs="Arial"/>
        </w:rPr>
        <w:t>rsion? Gerät</w:t>
      </w:r>
      <w:r w:rsidR="009254A9" w:rsidRPr="00FF5E68">
        <w:rPr>
          <w:rFonts w:ascii="Arial" w:hAnsi="Arial" w:cs="Arial"/>
        </w:rPr>
        <w:t xml:space="preserve"> selbst</w:t>
      </w:r>
      <w:r w:rsidRPr="00FF5E68">
        <w:rPr>
          <w:rFonts w:ascii="Arial" w:hAnsi="Arial" w:cs="Arial"/>
        </w:rPr>
        <w:t>?</w:t>
      </w:r>
    </w:p>
    <w:p w14:paraId="36A6577B" w14:textId="77777777" w:rsidR="008D61D6" w:rsidRPr="00FF5E68" w:rsidRDefault="008D61D6" w:rsidP="00FF5E68">
      <w:pPr>
        <w:rPr>
          <w:rFonts w:ascii="Arial" w:hAnsi="Arial" w:cs="Arial"/>
        </w:rPr>
      </w:pPr>
      <w:r w:rsidRPr="00FF5E68">
        <w:rPr>
          <w:rFonts w:ascii="Arial" w:hAnsi="Arial" w:cs="Arial"/>
        </w:rPr>
        <w:t>*** Alles so erklären, dass auch eine aussenstehende Person testen könnte</w:t>
      </w:r>
    </w:p>
    <w:p w14:paraId="2676D07E" w14:textId="77777777" w:rsidR="00DB16A6" w:rsidRPr="00FF5E68" w:rsidRDefault="00D278FE" w:rsidP="00744B23">
      <w:pPr>
        <w:rPr>
          <w:rFonts w:ascii="Arial" w:hAnsi="Arial" w:cs="Arial"/>
        </w:rPr>
      </w:pPr>
      <w:r w:rsidRPr="00FF5E68">
        <w:rPr>
          <w:rFonts w:ascii="Arial" w:hAnsi="Arial" w:cs="Arial"/>
        </w:rPr>
        <w:t>*** Hier auch Screenshots mit Erklärungen einfügen</w:t>
      </w:r>
    </w:p>
    <w:p w14:paraId="37293E33" w14:textId="77777777" w:rsidR="001322CE" w:rsidRPr="00FF5E68" w:rsidRDefault="00DB16A6" w:rsidP="00D14B64">
      <w:pPr>
        <w:pStyle w:val="berschrift3nummeriert"/>
      </w:pPr>
      <w:bookmarkStart w:id="327" w:name="_Toc135739607"/>
      <w:bookmarkStart w:id="328" w:name="_Toc135739697"/>
      <w:bookmarkStart w:id="329" w:name="_Toc135045360"/>
      <w:bookmarkStart w:id="330" w:name="_Toc135047733"/>
      <w:bookmarkStart w:id="331" w:name="_Toc223344715"/>
      <w:r w:rsidRPr="00FF5E68">
        <w:t>Testprotokoll</w:t>
      </w:r>
      <w:bookmarkEnd w:id="327"/>
      <w:bookmarkEnd w:id="328"/>
      <w:bookmarkEnd w:id="331"/>
      <w:r w:rsidRPr="00FF5E68">
        <w:t xml:space="preserve"> </w:t>
      </w:r>
    </w:p>
    <w:p w14:paraId="44440EDB" w14:textId="77777777" w:rsidR="00DB16A6" w:rsidRPr="00FF5E68" w:rsidRDefault="001322CE" w:rsidP="00FF5E68">
      <w:pPr>
        <w:rPr>
          <w:rFonts w:ascii="Arial" w:hAnsi="Arial" w:cs="Arial"/>
        </w:rPr>
      </w:pPr>
      <w:r w:rsidRPr="00FF5E68">
        <w:rPr>
          <w:rFonts w:ascii="Arial" w:hAnsi="Arial" w:cs="Arial"/>
        </w:rPr>
        <w:t>*** Alle in der Planen-Phase definierten Testfälle werden jetzt hier durchgegangen</w:t>
      </w:r>
      <w:bookmarkEnd w:id="329"/>
      <w:bookmarkEnd w:id="330"/>
    </w:p>
    <w:tbl>
      <w:tblPr>
        <w:tblStyle w:val="IPA"/>
        <w:tblW w:w="0" w:type="auto"/>
        <w:tblLook w:val="0480" w:firstRow="0" w:lastRow="0" w:firstColumn="1" w:lastColumn="0" w:noHBand="0" w:noVBand="1"/>
      </w:tblPr>
      <w:tblGrid>
        <w:gridCol w:w="1710"/>
        <w:gridCol w:w="7248"/>
      </w:tblGrid>
      <w:tr w:rsidR="00701CAD" w:rsidRPr="004B630C" w14:paraId="1E209DD4" w14:textId="77777777" w:rsidTr="00FF5E68">
        <w:tc>
          <w:tcPr>
            <w:tcW w:w="0" w:type="auto"/>
          </w:tcPr>
          <w:p w14:paraId="01FAC9B8" w14:textId="77777777" w:rsidR="00701CAD" w:rsidRPr="00FF5E68" w:rsidRDefault="00701CAD" w:rsidP="00744B23">
            <w:pPr>
              <w:rPr>
                <w:rFonts w:cs="Arial"/>
              </w:rPr>
            </w:pPr>
            <w:r w:rsidRPr="00FF5E68">
              <w:rPr>
                <w:rFonts w:cs="Arial"/>
              </w:rPr>
              <w:t>#</w:t>
            </w:r>
          </w:p>
        </w:tc>
        <w:tc>
          <w:tcPr>
            <w:tcW w:w="0" w:type="auto"/>
          </w:tcPr>
          <w:p w14:paraId="0D194960" w14:textId="77777777" w:rsidR="00701CAD" w:rsidRPr="00FF5E68" w:rsidRDefault="00701CAD" w:rsidP="00744B23">
            <w:pPr>
              <w:rPr>
                <w:rFonts w:cs="Arial"/>
              </w:rPr>
            </w:pPr>
            <w:r w:rsidRPr="00FF5E68">
              <w:rPr>
                <w:rFonts w:cs="Arial"/>
              </w:rPr>
              <w:t>2</w:t>
            </w:r>
          </w:p>
        </w:tc>
      </w:tr>
      <w:tr w:rsidR="00701CAD" w:rsidRPr="004B630C" w14:paraId="46DB7631" w14:textId="77777777" w:rsidTr="00FF5E68">
        <w:tc>
          <w:tcPr>
            <w:tcW w:w="0" w:type="auto"/>
          </w:tcPr>
          <w:p w14:paraId="64539017" w14:textId="77777777" w:rsidR="00701CAD" w:rsidRPr="00FF5E68" w:rsidRDefault="00701CAD" w:rsidP="00744B23">
            <w:pPr>
              <w:rPr>
                <w:rFonts w:cs="Arial"/>
              </w:rPr>
            </w:pPr>
            <w:r w:rsidRPr="00FF5E68">
              <w:rPr>
                <w:rFonts w:cs="Arial"/>
              </w:rPr>
              <w:t>Testfall</w:t>
            </w:r>
          </w:p>
        </w:tc>
        <w:tc>
          <w:tcPr>
            <w:tcW w:w="0" w:type="auto"/>
          </w:tcPr>
          <w:p w14:paraId="74CBBB40" w14:textId="77777777" w:rsidR="00701CAD" w:rsidRPr="00FF5E68" w:rsidRDefault="00701CAD" w:rsidP="00744B23">
            <w:pPr>
              <w:rPr>
                <w:rFonts w:cs="Arial"/>
              </w:rPr>
            </w:pPr>
            <w:r w:rsidRPr="00FF5E68">
              <w:rPr>
                <w:rFonts w:cs="Arial"/>
              </w:rPr>
              <w:t>User Ressource erstellen</w:t>
            </w:r>
          </w:p>
        </w:tc>
      </w:tr>
      <w:tr w:rsidR="00701CAD" w:rsidRPr="004B630C" w14:paraId="0BFA53CD" w14:textId="77777777" w:rsidTr="00FF5E68">
        <w:tc>
          <w:tcPr>
            <w:tcW w:w="0" w:type="auto"/>
          </w:tcPr>
          <w:p w14:paraId="6C521E06" w14:textId="77777777" w:rsidR="00701CAD" w:rsidRPr="00FF5E68" w:rsidRDefault="00701CAD" w:rsidP="00744B23">
            <w:pPr>
              <w:rPr>
                <w:rFonts w:cs="Arial"/>
              </w:rPr>
            </w:pPr>
            <w:r w:rsidRPr="00FF5E68">
              <w:rPr>
                <w:rFonts w:cs="Arial"/>
              </w:rPr>
              <w:t>Vorbedingung</w:t>
            </w:r>
          </w:p>
        </w:tc>
        <w:tc>
          <w:tcPr>
            <w:tcW w:w="0" w:type="auto"/>
          </w:tcPr>
          <w:p w14:paraId="2556BF6C" w14:textId="77777777" w:rsidR="00701CAD" w:rsidRPr="00FF5E68" w:rsidRDefault="00701CAD" w:rsidP="00744B23">
            <w:pPr>
              <w:rPr>
                <w:rFonts w:cs="Arial"/>
              </w:rPr>
            </w:pPr>
            <w:r w:rsidRPr="00FF5E68">
              <w:rPr>
                <w:rFonts w:cs="Arial"/>
              </w:rPr>
              <w:t>User ist eingeloggt</w:t>
            </w:r>
          </w:p>
        </w:tc>
      </w:tr>
      <w:tr w:rsidR="00701CAD" w:rsidRPr="004B630C" w14:paraId="0193AE47" w14:textId="77777777" w:rsidTr="00FF5E68">
        <w:tc>
          <w:tcPr>
            <w:tcW w:w="0" w:type="auto"/>
          </w:tcPr>
          <w:p w14:paraId="1D6D907A" w14:textId="77777777" w:rsidR="00701CAD" w:rsidRPr="00FF5E68" w:rsidRDefault="00701CAD" w:rsidP="00744B23">
            <w:pPr>
              <w:rPr>
                <w:rFonts w:cs="Arial"/>
              </w:rPr>
            </w:pPr>
            <w:r w:rsidRPr="00FF5E68">
              <w:rPr>
                <w:rFonts w:cs="Arial"/>
              </w:rPr>
              <w:t>Getestet von</w:t>
            </w:r>
          </w:p>
        </w:tc>
        <w:tc>
          <w:tcPr>
            <w:tcW w:w="0" w:type="auto"/>
          </w:tcPr>
          <w:p w14:paraId="0F4C6A38" w14:textId="77777777" w:rsidR="00701CAD" w:rsidRPr="00FF5E68" w:rsidRDefault="00701CAD" w:rsidP="00744B23">
            <w:pPr>
              <w:rPr>
                <w:rFonts w:cs="Arial"/>
              </w:rPr>
            </w:pPr>
            <w:r w:rsidRPr="00FF5E68">
              <w:rPr>
                <w:rFonts w:cs="Arial"/>
              </w:rPr>
              <w:t>Max Muster</w:t>
            </w:r>
          </w:p>
        </w:tc>
      </w:tr>
      <w:tr w:rsidR="00701CAD" w:rsidRPr="004B630C" w14:paraId="52B2DF8F" w14:textId="77777777" w:rsidTr="00FF5E68">
        <w:tc>
          <w:tcPr>
            <w:tcW w:w="0" w:type="auto"/>
          </w:tcPr>
          <w:p w14:paraId="19919BA8" w14:textId="77777777" w:rsidR="00701CAD" w:rsidRPr="00FF5E68" w:rsidRDefault="00701CAD" w:rsidP="00744B23">
            <w:pPr>
              <w:rPr>
                <w:rFonts w:cs="Arial"/>
              </w:rPr>
            </w:pPr>
            <w:r w:rsidRPr="00FF5E68">
              <w:rPr>
                <w:rFonts w:cs="Arial"/>
              </w:rPr>
              <w:t>Getestet am</w:t>
            </w:r>
          </w:p>
        </w:tc>
        <w:tc>
          <w:tcPr>
            <w:tcW w:w="0" w:type="auto"/>
          </w:tcPr>
          <w:p w14:paraId="020D48EA" w14:textId="77777777" w:rsidR="00701CAD" w:rsidRPr="00FF5E68" w:rsidRDefault="00701CAD" w:rsidP="00744B23">
            <w:pPr>
              <w:rPr>
                <w:rFonts w:cs="Arial"/>
              </w:rPr>
            </w:pPr>
            <w:r w:rsidRPr="00FF5E68">
              <w:rPr>
                <w:rFonts w:cs="Arial"/>
              </w:rPr>
              <w:t>01.01.2024</w:t>
            </w:r>
          </w:p>
        </w:tc>
      </w:tr>
      <w:tr w:rsidR="00701CAD" w:rsidRPr="004B630C" w14:paraId="5648C9D5" w14:textId="77777777" w:rsidTr="00FF5E68">
        <w:tc>
          <w:tcPr>
            <w:tcW w:w="0" w:type="auto"/>
          </w:tcPr>
          <w:p w14:paraId="33374908" w14:textId="77777777" w:rsidR="00701CAD" w:rsidRPr="00FF5E68" w:rsidRDefault="00701CAD" w:rsidP="00744B23">
            <w:pPr>
              <w:rPr>
                <w:rFonts w:cs="Arial"/>
              </w:rPr>
            </w:pPr>
            <w:r w:rsidRPr="00FF5E68">
              <w:rPr>
                <w:rFonts w:cs="Arial"/>
              </w:rPr>
              <w:t>Eingabe</w:t>
            </w:r>
          </w:p>
        </w:tc>
        <w:tc>
          <w:tcPr>
            <w:tcW w:w="0" w:type="auto"/>
          </w:tcPr>
          <w:p w14:paraId="6AF9830F" w14:textId="77777777" w:rsidR="001322CE" w:rsidRPr="00FF5E68" w:rsidRDefault="00701CAD" w:rsidP="00744B23">
            <w:pPr>
              <w:rPr>
                <w:rFonts w:cs="Arial"/>
              </w:rPr>
            </w:pPr>
            <w:r w:rsidRPr="00FF5E68">
              <w:rPr>
                <w:rFonts w:cs="Arial"/>
              </w:rPr>
              <w:t xml:space="preserve">POST: </w:t>
            </w:r>
            <w:hyperlink r:id="rId19" w:history="1">
              <w:r w:rsidRPr="00FF5E68">
                <w:rPr>
                  <w:rStyle w:val="Hyperlink"/>
                  <w:rFonts w:cs="Arial"/>
                </w:rPr>
                <w:t>http://localhost/projekt/public/api/user</w:t>
              </w:r>
            </w:hyperlink>
          </w:p>
          <w:p w14:paraId="0125B769" w14:textId="77777777" w:rsidR="001322CE" w:rsidRPr="00FF5E68" w:rsidRDefault="001322CE" w:rsidP="00FF5E68">
            <w:pPr>
              <w:rPr>
                <w:rFonts w:cs="Arial"/>
                <w:color w:val="auto"/>
              </w:rPr>
            </w:pPr>
            <w:r w:rsidRPr="00FF5E68">
              <w:rPr>
                <w:rFonts w:cs="Arial"/>
                <w:color w:val="auto"/>
              </w:rPr>
              <w:t>{</w:t>
            </w:r>
          </w:p>
          <w:p w14:paraId="1EF9EC6C" w14:textId="77777777" w:rsidR="001322CE" w:rsidRPr="00FF5E68" w:rsidRDefault="001322CE" w:rsidP="00FF5E68">
            <w:pPr>
              <w:rPr>
                <w:rFonts w:cs="Arial"/>
                <w:color w:val="auto"/>
              </w:rPr>
            </w:pPr>
            <w:r w:rsidRPr="00FF5E68">
              <w:rPr>
                <w:rFonts w:cs="Arial"/>
                <w:color w:val="auto"/>
              </w:rPr>
              <w:t>    "username": "maxmus",</w:t>
            </w:r>
          </w:p>
          <w:p w14:paraId="74EFA454" w14:textId="77777777" w:rsidR="001322CE" w:rsidRPr="00FF5E68" w:rsidRDefault="001322CE" w:rsidP="00FF5E68">
            <w:pPr>
              <w:rPr>
                <w:rFonts w:cs="Arial"/>
                <w:color w:val="auto"/>
              </w:rPr>
            </w:pPr>
            <w:r w:rsidRPr="00FF5E68">
              <w:rPr>
                <w:rFonts w:cs="Arial"/>
                <w:color w:val="auto"/>
              </w:rPr>
              <w:t>    "password": "123"</w:t>
            </w:r>
          </w:p>
          <w:p w14:paraId="28801F98" w14:textId="77777777" w:rsidR="00701CAD" w:rsidRPr="00FF5E68" w:rsidRDefault="001322CE" w:rsidP="00744B23">
            <w:pPr>
              <w:rPr>
                <w:rFonts w:cs="Arial"/>
              </w:rPr>
            </w:pPr>
            <w:r w:rsidRPr="00FF5E68">
              <w:rPr>
                <w:rFonts w:cs="Arial"/>
                <w:color w:val="auto"/>
              </w:rPr>
              <w:t>}</w:t>
            </w:r>
          </w:p>
        </w:tc>
      </w:tr>
      <w:tr w:rsidR="00701CAD" w:rsidRPr="004B630C" w14:paraId="21CCC0ED" w14:textId="77777777" w:rsidTr="00FF5E68">
        <w:tc>
          <w:tcPr>
            <w:tcW w:w="0" w:type="auto"/>
          </w:tcPr>
          <w:p w14:paraId="4173D263" w14:textId="77777777" w:rsidR="00701CAD" w:rsidRPr="00FF5E68" w:rsidRDefault="00701CAD" w:rsidP="00744B23">
            <w:pPr>
              <w:rPr>
                <w:rFonts w:cs="Arial"/>
              </w:rPr>
            </w:pPr>
            <w:r w:rsidRPr="00FF5E68">
              <w:rPr>
                <w:rFonts w:cs="Arial"/>
              </w:rPr>
              <w:t>Erwartetes Ergebnis</w:t>
            </w:r>
          </w:p>
        </w:tc>
        <w:tc>
          <w:tcPr>
            <w:tcW w:w="0" w:type="auto"/>
          </w:tcPr>
          <w:p w14:paraId="135AE9EC" w14:textId="77777777" w:rsidR="00701CAD" w:rsidRPr="00FF5E68" w:rsidRDefault="00701CAD" w:rsidP="00744B23">
            <w:pPr>
              <w:rPr>
                <w:rFonts w:cs="Arial"/>
              </w:rPr>
            </w:pPr>
            <w:r w:rsidRPr="00FF5E68">
              <w:rPr>
                <w:rFonts w:cs="Arial"/>
              </w:rPr>
              <w:t xml:space="preserve">HTTP-Status </w:t>
            </w:r>
            <w:r w:rsidR="001322CE" w:rsidRPr="00FF5E68">
              <w:rPr>
                <w:rFonts w:cs="Arial"/>
              </w:rPr>
              <w:t>403 und JSON Objekt mit Fehlermeldung, dass das Passwort nicht den Anforderungen entspricht</w:t>
            </w:r>
          </w:p>
        </w:tc>
      </w:tr>
      <w:tr w:rsidR="001322CE" w:rsidRPr="004B630C" w14:paraId="3F87C959" w14:textId="77777777" w:rsidTr="00FF5E68">
        <w:tc>
          <w:tcPr>
            <w:tcW w:w="0" w:type="auto"/>
          </w:tcPr>
          <w:p w14:paraId="471214CC" w14:textId="77777777" w:rsidR="001322CE" w:rsidRPr="00FF5E68" w:rsidRDefault="001322CE" w:rsidP="00744B23">
            <w:pPr>
              <w:rPr>
                <w:rFonts w:cs="Arial"/>
              </w:rPr>
            </w:pPr>
            <w:r w:rsidRPr="00FF5E68">
              <w:rPr>
                <w:rFonts w:cs="Arial"/>
              </w:rPr>
              <w:t>Effektives Ergebnis</w:t>
            </w:r>
          </w:p>
        </w:tc>
        <w:tc>
          <w:tcPr>
            <w:tcW w:w="0" w:type="auto"/>
          </w:tcPr>
          <w:p w14:paraId="1BB4A1A4" w14:textId="77777777" w:rsidR="001322CE" w:rsidRPr="00FF5E68" w:rsidRDefault="001322CE" w:rsidP="00744B23">
            <w:pPr>
              <w:rPr>
                <w:rFonts w:cs="Arial"/>
              </w:rPr>
            </w:pPr>
            <w:r w:rsidRPr="00FF5E68">
              <w:rPr>
                <w:rFonts w:cs="Arial"/>
              </w:rPr>
              <w:t>Status: 200</w:t>
            </w:r>
          </w:p>
          <w:p w14:paraId="7BA9C7A6" w14:textId="77777777" w:rsidR="001322CE" w:rsidRPr="00FF5E68" w:rsidRDefault="001322CE" w:rsidP="00FF5E68">
            <w:pPr>
              <w:rPr>
                <w:rFonts w:cs="Arial"/>
                <w:color w:val="auto"/>
              </w:rPr>
            </w:pPr>
            <w:r w:rsidRPr="00FF5E68">
              <w:rPr>
                <w:rFonts w:cs="Arial"/>
                <w:color w:val="auto"/>
              </w:rPr>
              <w:t>{</w:t>
            </w:r>
          </w:p>
          <w:p w14:paraId="3B5D188D" w14:textId="77777777" w:rsidR="001322CE" w:rsidRPr="00FF5E68" w:rsidRDefault="001322CE" w:rsidP="00FF5E68">
            <w:pPr>
              <w:rPr>
                <w:rFonts w:cs="Arial"/>
                <w:color w:val="auto"/>
              </w:rPr>
            </w:pPr>
            <w:r w:rsidRPr="00FF5E68">
              <w:rPr>
                <w:rFonts w:cs="Arial"/>
                <w:color w:val="auto"/>
              </w:rPr>
              <w:t>    "message": "User created"</w:t>
            </w:r>
          </w:p>
          <w:p w14:paraId="7D83ACC4" w14:textId="77777777" w:rsidR="001322CE" w:rsidRPr="00FF5E68" w:rsidRDefault="001322CE" w:rsidP="00744B23">
            <w:pPr>
              <w:rPr>
                <w:rFonts w:cs="Arial"/>
              </w:rPr>
            </w:pPr>
            <w:r w:rsidRPr="00FF5E68">
              <w:rPr>
                <w:rFonts w:cs="Arial"/>
                <w:color w:val="auto"/>
              </w:rPr>
              <w:t>}</w:t>
            </w:r>
          </w:p>
        </w:tc>
      </w:tr>
      <w:tr w:rsidR="001322CE" w:rsidRPr="004B630C" w14:paraId="2FAB178C" w14:textId="77777777" w:rsidTr="00FF5E68">
        <w:tc>
          <w:tcPr>
            <w:tcW w:w="0" w:type="auto"/>
          </w:tcPr>
          <w:p w14:paraId="574435C5" w14:textId="77777777" w:rsidR="001322CE" w:rsidRPr="00FF5E68" w:rsidRDefault="001322CE" w:rsidP="00744B23">
            <w:pPr>
              <w:rPr>
                <w:rFonts w:cs="Arial"/>
              </w:rPr>
            </w:pPr>
            <w:r w:rsidRPr="00FF5E68">
              <w:rPr>
                <w:rFonts w:cs="Arial"/>
              </w:rPr>
              <w:t>i.O.</w:t>
            </w:r>
          </w:p>
        </w:tc>
        <w:tc>
          <w:tcPr>
            <w:tcW w:w="0" w:type="auto"/>
          </w:tcPr>
          <w:p w14:paraId="6ECFA99E" w14:textId="77777777" w:rsidR="001322CE" w:rsidRPr="00FF5E68" w:rsidRDefault="001322CE" w:rsidP="00744B23">
            <w:pPr>
              <w:rPr>
                <w:rFonts w:cs="Arial"/>
              </w:rPr>
            </w:pPr>
            <w:r w:rsidRPr="00FF5E68">
              <w:rPr>
                <w:rFonts w:cs="Arial"/>
              </w:rPr>
              <w:t>Nein</w:t>
            </w:r>
          </w:p>
        </w:tc>
      </w:tr>
      <w:tr w:rsidR="001322CE" w:rsidRPr="004B630C" w14:paraId="3FEDFFE2" w14:textId="77777777" w:rsidTr="00FF5E68">
        <w:tc>
          <w:tcPr>
            <w:tcW w:w="0" w:type="auto"/>
          </w:tcPr>
          <w:p w14:paraId="51B32728" w14:textId="77777777" w:rsidR="001322CE" w:rsidRPr="00FF5E68" w:rsidRDefault="001322CE" w:rsidP="00744B23">
            <w:pPr>
              <w:rPr>
                <w:rFonts w:cs="Arial"/>
              </w:rPr>
            </w:pPr>
            <w:r w:rsidRPr="00FF5E68">
              <w:rPr>
                <w:rFonts w:cs="Arial"/>
              </w:rPr>
              <w:t>Fazit</w:t>
            </w:r>
          </w:p>
        </w:tc>
        <w:tc>
          <w:tcPr>
            <w:tcW w:w="0" w:type="auto"/>
          </w:tcPr>
          <w:p w14:paraId="60F20671" w14:textId="77777777" w:rsidR="001322CE" w:rsidRPr="00FF5E68" w:rsidRDefault="001322CE" w:rsidP="00744B23">
            <w:pPr>
              <w:rPr>
                <w:rFonts w:cs="Arial"/>
              </w:rPr>
            </w:pPr>
            <w:r w:rsidRPr="00FF5E68">
              <w:rPr>
                <w:rFonts w:cs="Arial"/>
              </w:rPr>
              <w:t xml:space="preserve">Die Validierung des Passworts funktioniert noch </w:t>
            </w:r>
            <w:r w:rsidR="00F6741D" w:rsidRPr="00FF5E68">
              <w:rPr>
                <w:rFonts w:cs="Arial"/>
              </w:rPr>
              <w:t>nicht. In der Validierungs-Funktion ist noch Fehler XYZ, der behoben werden muss.</w:t>
            </w:r>
          </w:p>
        </w:tc>
      </w:tr>
    </w:tbl>
    <w:p w14:paraId="287E4AFC" w14:textId="77777777" w:rsidR="00DB16A6" w:rsidRPr="00FF5E68" w:rsidRDefault="00DB16A6" w:rsidP="00F27DAC">
      <w:pPr>
        <w:pStyle w:val="berschrift3nummeriert"/>
        <w:rPr>
          <w:szCs w:val="20"/>
        </w:rPr>
      </w:pPr>
      <w:bookmarkStart w:id="332" w:name="_Toc135045362"/>
      <w:bookmarkStart w:id="333" w:name="_Toc135047735"/>
      <w:bookmarkStart w:id="334" w:name="_Toc135739608"/>
      <w:bookmarkStart w:id="335" w:name="_Toc135739698"/>
      <w:bookmarkStart w:id="336" w:name="_Toc223344716"/>
      <w:r w:rsidRPr="00FF5E68">
        <w:t>Bugfixing</w:t>
      </w:r>
      <w:bookmarkEnd w:id="332"/>
      <w:bookmarkEnd w:id="333"/>
      <w:bookmarkEnd w:id="334"/>
      <w:bookmarkEnd w:id="335"/>
      <w:bookmarkEnd w:id="336"/>
    </w:p>
    <w:p w14:paraId="100F5CC6" w14:textId="77777777" w:rsidR="00DB16A6" w:rsidRPr="00FF5E68" w:rsidRDefault="00B83DF4" w:rsidP="00FF5E68">
      <w:pPr>
        <w:rPr>
          <w:rFonts w:ascii="Arial" w:hAnsi="Arial" w:cs="Arial"/>
        </w:rPr>
      </w:pPr>
      <w:r w:rsidRPr="00FF5E68">
        <w:rPr>
          <w:rFonts w:ascii="Arial" w:hAnsi="Arial" w:cs="Arial"/>
        </w:rPr>
        <w:t>*** Welche Fehler mussten noch behoben werden? Weshalb sind diese Fehler passiert/übersehen worden? Konnten sie noch vor Abgabe behoben werden oder wieso wurden sie nicht mehr behoben?</w:t>
      </w:r>
    </w:p>
    <w:p w14:paraId="3866C663" w14:textId="77777777" w:rsidR="00DB16A6" w:rsidRPr="00FF5E68" w:rsidRDefault="00DB16A6" w:rsidP="00FF5E68">
      <w:pPr>
        <w:rPr>
          <w:rFonts w:ascii="Arial" w:hAnsi="Arial" w:cs="Arial"/>
        </w:rPr>
      </w:pPr>
    </w:p>
    <w:p w14:paraId="59D58F1E" w14:textId="77777777" w:rsidR="00DB16A6" w:rsidRPr="00FF5E68" w:rsidRDefault="00DB16A6" w:rsidP="00FF5E68">
      <w:pPr>
        <w:rPr>
          <w:rFonts w:ascii="Arial" w:hAnsi="Arial" w:cs="Arial"/>
        </w:rPr>
      </w:pPr>
    </w:p>
    <w:p w14:paraId="70E052DA" w14:textId="77777777" w:rsidR="004D126B" w:rsidRPr="00FF5E68" w:rsidRDefault="004D126B" w:rsidP="00FF5E68">
      <w:pPr>
        <w:rPr>
          <w:rFonts w:ascii="Arial" w:hAnsi="Arial" w:cs="Arial"/>
        </w:rPr>
      </w:pPr>
    </w:p>
    <w:p w14:paraId="68D7770B" w14:textId="77777777" w:rsidR="004D126B" w:rsidRPr="00FF5E68" w:rsidRDefault="004D126B" w:rsidP="00FF5E68">
      <w:pPr>
        <w:rPr>
          <w:rFonts w:ascii="Arial" w:hAnsi="Arial" w:cs="Arial"/>
        </w:rPr>
      </w:pPr>
      <w:r w:rsidRPr="00FF5E68">
        <w:rPr>
          <w:rFonts w:ascii="Arial" w:hAnsi="Arial" w:cs="Arial"/>
        </w:rPr>
        <w:br w:type="page"/>
      </w:r>
    </w:p>
    <w:p w14:paraId="2CFED8F5" w14:textId="77777777" w:rsidR="004D126B" w:rsidRPr="00FF5E68" w:rsidRDefault="004D126B" w:rsidP="00F27DAC">
      <w:pPr>
        <w:pStyle w:val="berschrift2nummeriert"/>
      </w:pPr>
      <w:bookmarkStart w:id="337" w:name="_Toc135045365"/>
      <w:bookmarkStart w:id="338" w:name="_Toc135047738"/>
      <w:bookmarkStart w:id="339" w:name="_Toc135739609"/>
      <w:bookmarkStart w:id="340" w:name="_Toc135739699"/>
      <w:bookmarkStart w:id="341" w:name="_Toc223344717"/>
      <w:r w:rsidRPr="00FF5E68">
        <w:lastRenderedPageBreak/>
        <w:t>Auswerten</w:t>
      </w:r>
      <w:bookmarkEnd w:id="337"/>
      <w:bookmarkEnd w:id="338"/>
      <w:bookmarkEnd w:id="339"/>
      <w:bookmarkEnd w:id="340"/>
      <w:bookmarkEnd w:id="341"/>
    </w:p>
    <w:p w14:paraId="47D6016D" w14:textId="77777777" w:rsidR="003F4796" w:rsidRPr="00FF5E68" w:rsidRDefault="003F4796" w:rsidP="00744B23">
      <w:pPr>
        <w:rPr>
          <w:rFonts w:ascii="Arial" w:hAnsi="Arial" w:cs="Arial"/>
        </w:rPr>
      </w:pPr>
      <w:r w:rsidRPr="00FF5E68">
        <w:rPr>
          <w:rFonts w:ascii="Arial" w:hAnsi="Arial" w:cs="Arial"/>
        </w:rPr>
        <w:t>*** Kritisch beschreiben, was man gut fand und was man das nächste Mal besser machen würde</w:t>
      </w:r>
    </w:p>
    <w:p w14:paraId="780184F1" w14:textId="77777777" w:rsidR="003F4796" w:rsidRPr="00FF5E68" w:rsidRDefault="003F4796" w:rsidP="00FF5E68">
      <w:pPr>
        <w:rPr>
          <w:rFonts w:ascii="Arial" w:hAnsi="Arial" w:cs="Arial"/>
        </w:rPr>
      </w:pPr>
      <w:r w:rsidRPr="00FF5E68">
        <w:rPr>
          <w:rFonts w:ascii="Arial" w:hAnsi="Arial" w:cs="Arial"/>
        </w:rPr>
        <w:t>*** Bewertungskriterium B3</w:t>
      </w:r>
    </w:p>
    <w:p w14:paraId="6D56034A" w14:textId="77777777" w:rsidR="004D126B" w:rsidRPr="00FF5E68" w:rsidRDefault="004D126B" w:rsidP="00F27DAC">
      <w:pPr>
        <w:pStyle w:val="berschrift3nummeriert"/>
      </w:pPr>
      <w:bookmarkStart w:id="342" w:name="_Toc135045366"/>
      <w:bookmarkStart w:id="343" w:name="_Toc135047739"/>
      <w:bookmarkStart w:id="344" w:name="_Toc135739610"/>
      <w:bookmarkStart w:id="345" w:name="_Toc135739700"/>
      <w:bookmarkStart w:id="346" w:name="_Toc223344718"/>
      <w:r w:rsidRPr="00FF5E68">
        <w:t>Reflexion der Vorgehensweise</w:t>
      </w:r>
      <w:bookmarkEnd w:id="342"/>
      <w:bookmarkEnd w:id="343"/>
      <w:bookmarkEnd w:id="344"/>
      <w:bookmarkEnd w:id="345"/>
      <w:bookmarkEnd w:id="346"/>
    </w:p>
    <w:p w14:paraId="17C923E6" w14:textId="77777777" w:rsidR="004D126B" w:rsidRPr="00FF5E68" w:rsidRDefault="003F4796" w:rsidP="00FF5E68">
      <w:pPr>
        <w:rPr>
          <w:rFonts w:ascii="Arial" w:hAnsi="Arial" w:cs="Arial"/>
        </w:rPr>
      </w:pPr>
      <w:r w:rsidRPr="00FF5E68">
        <w:rPr>
          <w:rFonts w:ascii="Arial" w:hAnsi="Arial" w:cs="Arial"/>
        </w:rPr>
        <w:t xml:space="preserve">*** Bist du zufrieden, </w:t>
      </w:r>
      <w:r w:rsidR="00C8781A" w:rsidRPr="00FF5E68">
        <w:rPr>
          <w:rFonts w:ascii="Arial" w:hAnsi="Arial" w:cs="Arial"/>
        </w:rPr>
        <w:t xml:space="preserve">wie und </w:t>
      </w:r>
      <w:r w:rsidRPr="00FF5E68">
        <w:rPr>
          <w:rFonts w:ascii="Arial" w:hAnsi="Arial" w:cs="Arial"/>
        </w:rPr>
        <w:t>in welcher Reihenfolge du deine Tasks gemacht hast?</w:t>
      </w:r>
    </w:p>
    <w:p w14:paraId="1A72E554" w14:textId="77777777" w:rsidR="004D126B" w:rsidRPr="00FF5E68" w:rsidRDefault="004D126B" w:rsidP="00F27DAC">
      <w:pPr>
        <w:pStyle w:val="berschrift3nummeriert"/>
        <w:rPr>
          <w:szCs w:val="20"/>
        </w:rPr>
      </w:pPr>
      <w:bookmarkStart w:id="347" w:name="_Toc135045367"/>
      <w:bookmarkStart w:id="348" w:name="_Toc135047740"/>
      <w:bookmarkStart w:id="349" w:name="_Toc135739611"/>
      <w:bookmarkStart w:id="350" w:name="_Toc135739701"/>
      <w:bookmarkStart w:id="351" w:name="_Toc223344719"/>
      <w:r w:rsidRPr="00FF5E68">
        <w:t>Bewertung des Produktes</w:t>
      </w:r>
      <w:bookmarkEnd w:id="347"/>
      <w:bookmarkEnd w:id="348"/>
      <w:bookmarkEnd w:id="349"/>
      <w:bookmarkEnd w:id="350"/>
      <w:bookmarkEnd w:id="351"/>
    </w:p>
    <w:p w14:paraId="44D498E3" w14:textId="77777777" w:rsidR="00D80D26" w:rsidRPr="00FF5E68" w:rsidRDefault="00C8781A" w:rsidP="00FF5E68">
      <w:pPr>
        <w:rPr>
          <w:rFonts w:ascii="Arial" w:hAnsi="Arial" w:cs="Arial"/>
        </w:rPr>
      </w:pPr>
      <w:r w:rsidRPr="00FF5E68">
        <w:rPr>
          <w:rFonts w:ascii="Arial" w:hAnsi="Arial" w:cs="Arial"/>
        </w:rPr>
        <w:t>*** Wie passt dir das Endresultat? Bist du zufrieden? Wenn ja, wieso, wenn nein, wieso nicht?</w:t>
      </w:r>
    </w:p>
    <w:p w14:paraId="2AFA2059" w14:textId="77777777" w:rsidR="00D80D26" w:rsidRPr="00FF5E68" w:rsidRDefault="00D80D26" w:rsidP="00F27DAC">
      <w:pPr>
        <w:pStyle w:val="berschrift3nummeriert"/>
      </w:pPr>
      <w:bookmarkStart w:id="352" w:name="_Toc135739612"/>
      <w:bookmarkStart w:id="353" w:name="_Toc135739702"/>
      <w:bookmarkStart w:id="354" w:name="_Toc223344720"/>
      <w:r w:rsidRPr="00FF5E68">
        <w:t>Abweichungen zum Zeitplan</w:t>
      </w:r>
      <w:bookmarkEnd w:id="352"/>
      <w:bookmarkEnd w:id="353"/>
      <w:bookmarkEnd w:id="354"/>
    </w:p>
    <w:p w14:paraId="58B7AEAD" w14:textId="77777777" w:rsidR="004D126B" w:rsidRPr="00FF5E68" w:rsidRDefault="00C5084E" w:rsidP="00FF5E68">
      <w:pPr>
        <w:rPr>
          <w:rFonts w:ascii="Arial" w:hAnsi="Arial" w:cs="Arial"/>
        </w:rPr>
      </w:pPr>
      <w:r w:rsidRPr="00FF5E68">
        <w:rPr>
          <w:rFonts w:ascii="Arial" w:hAnsi="Arial" w:cs="Arial"/>
        </w:rPr>
        <w:t xml:space="preserve">*** </w:t>
      </w:r>
      <w:r w:rsidR="00A043E6" w:rsidRPr="00FF5E68">
        <w:rPr>
          <w:rFonts w:ascii="Arial" w:hAnsi="Arial" w:cs="Arial"/>
        </w:rPr>
        <w:t>Gab es gröbere Abweichungen von deinem Zeitplan? Kannst du dir erklären wieso? Was würdest du bei einem nächsten Projekt besser Planen?</w:t>
      </w:r>
    </w:p>
    <w:p w14:paraId="19B51378" w14:textId="77777777" w:rsidR="004D126B" w:rsidRPr="00FF5E68" w:rsidRDefault="004D126B" w:rsidP="00F27DAC">
      <w:pPr>
        <w:pStyle w:val="berschrift3nummeriert"/>
      </w:pPr>
      <w:bookmarkStart w:id="355" w:name="_Toc135045368"/>
      <w:bookmarkStart w:id="356" w:name="_Toc135047741"/>
      <w:bookmarkStart w:id="357" w:name="_Toc135739613"/>
      <w:bookmarkStart w:id="358" w:name="_Toc135739703"/>
      <w:bookmarkStart w:id="359" w:name="_Toc223344721"/>
      <w:r w:rsidRPr="00FF5E68">
        <w:t>Persönliches Schlusswort und Bilanz</w:t>
      </w:r>
      <w:bookmarkEnd w:id="355"/>
      <w:bookmarkEnd w:id="356"/>
      <w:bookmarkEnd w:id="357"/>
      <w:bookmarkEnd w:id="358"/>
      <w:bookmarkEnd w:id="359"/>
    </w:p>
    <w:p w14:paraId="52B8964B" w14:textId="77777777" w:rsidR="004D126B" w:rsidRPr="00FF5E68" w:rsidRDefault="00C5084E" w:rsidP="00FF5E68">
      <w:pPr>
        <w:rPr>
          <w:rFonts w:ascii="Arial" w:hAnsi="Arial" w:cs="Arial"/>
        </w:rPr>
      </w:pPr>
      <w:r w:rsidRPr="00FF5E68">
        <w:rPr>
          <w:rFonts w:ascii="Arial" w:hAnsi="Arial" w:cs="Arial"/>
        </w:rPr>
        <w:t>*** Zusammenfassend gesagt, wie bist du zufrieden, mit der Arbeit aber auch mit dir selbst? Würdest du etwas komplett anders machen? Was würdest du dir selbst in der Zukunft mitgeben, damit eine zukünftige Arbeit besser laufen würde?</w:t>
      </w:r>
    </w:p>
    <w:p w14:paraId="0E6AA1D4" w14:textId="77777777" w:rsidR="004D126B" w:rsidRPr="00FF5E68" w:rsidRDefault="004D126B" w:rsidP="00FF5E68">
      <w:pPr>
        <w:rPr>
          <w:rFonts w:ascii="Arial" w:hAnsi="Arial" w:cs="Arial"/>
        </w:rPr>
      </w:pPr>
    </w:p>
    <w:p w14:paraId="2BCEE8AE" w14:textId="77777777" w:rsidR="004D126B" w:rsidRPr="00FF5E68" w:rsidRDefault="004D126B" w:rsidP="00FF5E68">
      <w:pPr>
        <w:rPr>
          <w:rFonts w:ascii="Arial" w:hAnsi="Arial" w:cs="Arial"/>
        </w:rPr>
      </w:pPr>
      <w:r w:rsidRPr="00FF5E68">
        <w:rPr>
          <w:rFonts w:ascii="Arial" w:hAnsi="Arial" w:cs="Arial"/>
        </w:rPr>
        <w:br w:type="page"/>
      </w:r>
    </w:p>
    <w:p w14:paraId="3BC12A90" w14:textId="77777777" w:rsidR="004D126B" w:rsidRPr="00FF5E68" w:rsidRDefault="004D126B" w:rsidP="00F27DAC">
      <w:pPr>
        <w:pStyle w:val="berschrift2nummeriert"/>
      </w:pPr>
      <w:bookmarkStart w:id="360" w:name="_Toc135045369"/>
      <w:bookmarkStart w:id="361" w:name="_Toc135047742"/>
      <w:bookmarkStart w:id="362" w:name="_Toc135739614"/>
      <w:bookmarkStart w:id="363" w:name="_Toc135739704"/>
      <w:bookmarkStart w:id="364" w:name="_Toc223344722"/>
      <w:r w:rsidRPr="00FF5E68">
        <w:lastRenderedPageBreak/>
        <w:t>Glossar</w:t>
      </w:r>
      <w:bookmarkEnd w:id="360"/>
      <w:bookmarkEnd w:id="361"/>
      <w:bookmarkEnd w:id="362"/>
      <w:bookmarkEnd w:id="363"/>
      <w:bookmarkEnd w:id="364"/>
    </w:p>
    <w:p w14:paraId="7C8A977F" w14:textId="77777777" w:rsidR="008062E0" w:rsidRPr="00FF5E68" w:rsidRDefault="008062E0" w:rsidP="00744B23">
      <w:pPr>
        <w:rPr>
          <w:rFonts w:ascii="Arial" w:hAnsi="Arial" w:cs="Arial"/>
        </w:rPr>
      </w:pPr>
      <w:r w:rsidRPr="00FF5E68">
        <w:rPr>
          <w:rFonts w:ascii="Arial" w:hAnsi="Arial" w:cs="Arial"/>
        </w:rPr>
        <w:t>*** Alle Begriffe die eine IT-Fachperson ev. nicht wissen könnte. Bsp: Postman/Sanctum/Eloquent</w:t>
      </w:r>
      <w:r w:rsidR="00C31279" w:rsidRPr="00FF5E68">
        <w:rPr>
          <w:rFonts w:ascii="Arial" w:hAnsi="Arial" w:cs="Arial"/>
        </w:rPr>
        <w:t>/Swagger</w:t>
      </w:r>
      <w:r w:rsidR="006C2CEF" w:rsidRPr="00FF5E68">
        <w:rPr>
          <w:rFonts w:ascii="Arial" w:hAnsi="Arial" w:cs="Arial"/>
        </w:rPr>
        <w:t>/Three.js</w:t>
      </w:r>
    </w:p>
    <w:p w14:paraId="6BE2E463" w14:textId="77777777" w:rsidR="008062E0" w:rsidRPr="00FF5E68" w:rsidRDefault="008062E0" w:rsidP="00744B23">
      <w:pPr>
        <w:rPr>
          <w:rFonts w:ascii="Arial" w:hAnsi="Arial" w:cs="Arial"/>
        </w:rPr>
      </w:pPr>
      <w:r w:rsidRPr="00FF5E68">
        <w:rPr>
          <w:rFonts w:ascii="Arial" w:hAnsi="Arial" w:cs="Arial"/>
        </w:rPr>
        <w:t>*** Begriffe die nur Firmenintern bekannt sind oder spezifisch bei einem Framework/Library vorkommen</w:t>
      </w:r>
    </w:p>
    <w:p w14:paraId="7A60908A" w14:textId="77777777" w:rsidR="008062E0" w:rsidRPr="00FF5E68" w:rsidRDefault="008062E0" w:rsidP="00F27DAC">
      <w:pPr>
        <w:rPr>
          <w:rFonts w:ascii="Arial" w:hAnsi="Arial" w:cs="Arial"/>
        </w:rPr>
      </w:pPr>
      <w:r w:rsidRPr="00FF5E68">
        <w:rPr>
          <w:rFonts w:ascii="Arial" w:hAnsi="Arial" w:cs="Arial"/>
        </w:rPr>
        <w:t xml:space="preserve">*** Es müssen nicht alle Buchstaben </w:t>
      </w:r>
      <w:r w:rsidR="00F27DAC">
        <w:rPr>
          <w:rFonts w:ascii="Arial" w:hAnsi="Arial" w:cs="Arial"/>
        </w:rPr>
        <w:t>vorkommen</w:t>
      </w:r>
    </w:p>
    <w:p w14:paraId="6595F198" w14:textId="77777777" w:rsidR="00C31279" w:rsidRPr="00FF5E68" w:rsidRDefault="00C31279" w:rsidP="00FF5E68">
      <w:pPr>
        <w:rPr>
          <w:rFonts w:ascii="Arial" w:hAnsi="Arial" w:cs="Arial"/>
        </w:rPr>
      </w:pPr>
      <w:r w:rsidRPr="00FF5E68">
        <w:rPr>
          <w:rFonts w:ascii="Arial" w:hAnsi="Arial" w:cs="Arial"/>
        </w:rPr>
        <w:t xml:space="preserve">*** Bewertungskriterium </w:t>
      </w:r>
      <w:r w:rsidR="006C2CEF" w:rsidRPr="00FF5E68">
        <w:rPr>
          <w:rFonts w:ascii="Arial" w:hAnsi="Arial" w:cs="Arial"/>
        </w:rPr>
        <w:t>B6</w:t>
      </w:r>
    </w:p>
    <w:p w14:paraId="446250F9" w14:textId="77777777" w:rsidR="004D126B" w:rsidRPr="00FF5E68" w:rsidRDefault="004D126B" w:rsidP="00FF5E68">
      <w:pPr>
        <w:rPr>
          <w:rFonts w:ascii="Arial" w:hAnsi="Arial" w:cs="Arial"/>
        </w:rPr>
      </w:pPr>
      <w:bookmarkStart w:id="365" w:name="_Toc135739705"/>
      <w:r w:rsidRPr="00FF5E68">
        <w:rPr>
          <w:rFonts w:ascii="Arial" w:hAnsi="Arial" w:cs="Arial"/>
        </w:rPr>
        <w:t>A</w:t>
      </w:r>
      <w:bookmarkEnd w:id="365"/>
    </w:p>
    <w:tbl>
      <w:tblPr>
        <w:tblStyle w:val="IPA"/>
        <w:tblW w:w="5000" w:type="pct"/>
        <w:tblLook w:val="04A0" w:firstRow="1" w:lastRow="0" w:firstColumn="1" w:lastColumn="0" w:noHBand="0" w:noVBand="1"/>
      </w:tblPr>
      <w:tblGrid>
        <w:gridCol w:w="3347"/>
        <w:gridCol w:w="5611"/>
      </w:tblGrid>
      <w:tr w:rsidR="004D126B" w:rsidRPr="004B630C" w14:paraId="0B5AD863" w14:textId="77777777" w:rsidTr="00F27DAC">
        <w:trPr>
          <w:cnfStyle w:val="100000000000" w:firstRow="1" w:lastRow="0" w:firstColumn="0" w:lastColumn="0" w:oddVBand="0" w:evenVBand="0" w:oddHBand="0" w:evenHBand="0" w:firstRowFirstColumn="0" w:firstRowLastColumn="0" w:lastRowFirstColumn="0" w:lastRowLastColumn="0"/>
        </w:trPr>
        <w:tc>
          <w:tcPr>
            <w:tcW w:w="1868" w:type="pct"/>
          </w:tcPr>
          <w:p w14:paraId="0AC94ADC" w14:textId="77777777" w:rsidR="004D126B" w:rsidRPr="00FF5E68" w:rsidRDefault="004D126B" w:rsidP="00FF5E68">
            <w:pPr>
              <w:rPr>
                <w:rFonts w:cs="Arial"/>
              </w:rPr>
            </w:pPr>
            <w:r w:rsidRPr="00FF5E68">
              <w:rPr>
                <w:rFonts w:cs="Arial"/>
              </w:rPr>
              <w:t>Begriff / Abkürzung</w:t>
            </w:r>
          </w:p>
        </w:tc>
        <w:tc>
          <w:tcPr>
            <w:tcW w:w="3132" w:type="pct"/>
          </w:tcPr>
          <w:p w14:paraId="67498AB3" w14:textId="77777777" w:rsidR="004D126B" w:rsidRPr="00FF5E68" w:rsidRDefault="004D126B" w:rsidP="00FF5E68">
            <w:pPr>
              <w:rPr>
                <w:rFonts w:cs="Arial"/>
              </w:rPr>
            </w:pPr>
            <w:r w:rsidRPr="00FF5E68">
              <w:rPr>
                <w:rFonts w:cs="Arial"/>
              </w:rPr>
              <w:t>Erklärung</w:t>
            </w:r>
          </w:p>
        </w:tc>
      </w:tr>
      <w:tr w:rsidR="00F27DAC" w:rsidRPr="004B630C" w14:paraId="0C667FB1" w14:textId="77777777" w:rsidTr="00F27DAC">
        <w:tc>
          <w:tcPr>
            <w:tcW w:w="1868" w:type="pct"/>
          </w:tcPr>
          <w:p w14:paraId="372BFBE6" w14:textId="77777777" w:rsidR="00F27DAC" w:rsidRPr="00FF5E68" w:rsidRDefault="00F27DAC" w:rsidP="00FF5E68">
            <w:pPr>
              <w:rPr>
                <w:rFonts w:cs="Arial"/>
              </w:rPr>
            </w:pPr>
          </w:p>
        </w:tc>
        <w:tc>
          <w:tcPr>
            <w:tcW w:w="3132" w:type="pct"/>
          </w:tcPr>
          <w:p w14:paraId="2D6B674B" w14:textId="77777777" w:rsidR="00F27DAC" w:rsidRPr="00FF5E68" w:rsidRDefault="00F27DAC" w:rsidP="00FF5E68">
            <w:pPr>
              <w:rPr>
                <w:rFonts w:cs="Arial"/>
              </w:rPr>
            </w:pPr>
          </w:p>
        </w:tc>
      </w:tr>
      <w:tr w:rsidR="00F27DAC" w:rsidRPr="004B630C" w14:paraId="0066EF8C" w14:textId="77777777" w:rsidTr="00F27DAC">
        <w:tc>
          <w:tcPr>
            <w:tcW w:w="1868" w:type="pct"/>
          </w:tcPr>
          <w:p w14:paraId="533D5BCD" w14:textId="77777777" w:rsidR="00F27DAC" w:rsidRPr="00FF5E68" w:rsidRDefault="00F27DAC" w:rsidP="00FF5E68">
            <w:pPr>
              <w:rPr>
                <w:rFonts w:cs="Arial"/>
              </w:rPr>
            </w:pPr>
          </w:p>
        </w:tc>
        <w:tc>
          <w:tcPr>
            <w:tcW w:w="3132" w:type="pct"/>
          </w:tcPr>
          <w:p w14:paraId="73F7B1A5" w14:textId="77777777" w:rsidR="00F27DAC" w:rsidRPr="00FF5E68" w:rsidRDefault="00F27DAC" w:rsidP="00FF5E68">
            <w:pPr>
              <w:rPr>
                <w:rFonts w:cs="Arial"/>
              </w:rPr>
            </w:pPr>
          </w:p>
        </w:tc>
      </w:tr>
      <w:tr w:rsidR="004D126B" w:rsidRPr="004B630C" w14:paraId="665DA5D4" w14:textId="77777777" w:rsidTr="00F27DAC">
        <w:tc>
          <w:tcPr>
            <w:tcW w:w="1868" w:type="pct"/>
          </w:tcPr>
          <w:p w14:paraId="080070DB" w14:textId="77777777" w:rsidR="004D126B" w:rsidRPr="00FF5E68" w:rsidRDefault="004D126B" w:rsidP="00FF5E68">
            <w:pPr>
              <w:rPr>
                <w:rFonts w:cs="Arial"/>
              </w:rPr>
            </w:pPr>
          </w:p>
        </w:tc>
        <w:tc>
          <w:tcPr>
            <w:tcW w:w="3132" w:type="pct"/>
          </w:tcPr>
          <w:p w14:paraId="13F62E5F" w14:textId="77777777" w:rsidR="004D126B" w:rsidRPr="00FF5E68" w:rsidRDefault="004D126B" w:rsidP="00FF5E68">
            <w:pPr>
              <w:rPr>
                <w:rFonts w:cs="Arial"/>
              </w:rPr>
            </w:pPr>
          </w:p>
        </w:tc>
      </w:tr>
    </w:tbl>
    <w:p w14:paraId="31AF90DE" w14:textId="77777777" w:rsidR="004D126B" w:rsidRPr="00FF5E68" w:rsidRDefault="00F27DAC" w:rsidP="00FF5E68">
      <w:pPr>
        <w:rPr>
          <w:rFonts w:ascii="Arial" w:hAnsi="Arial" w:cs="Arial"/>
        </w:rPr>
      </w:pPr>
      <w:r>
        <w:rPr>
          <w:rFonts w:ascii="Arial" w:hAnsi="Arial" w:cs="Arial"/>
        </w:rPr>
        <w:t>B</w:t>
      </w:r>
    </w:p>
    <w:tbl>
      <w:tblPr>
        <w:tblStyle w:val="IPA"/>
        <w:tblW w:w="5000" w:type="pct"/>
        <w:tblLook w:val="04A0" w:firstRow="1" w:lastRow="0" w:firstColumn="1" w:lastColumn="0" w:noHBand="0" w:noVBand="1"/>
      </w:tblPr>
      <w:tblGrid>
        <w:gridCol w:w="3347"/>
        <w:gridCol w:w="5611"/>
      </w:tblGrid>
      <w:tr w:rsidR="00F27DAC" w:rsidRPr="004B630C" w14:paraId="7028928F" w14:textId="77777777" w:rsidTr="00645D95">
        <w:trPr>
          <w:cnfStyle w:val="100000000000" w:firstRow="1" w:lastRow="0" w:firstColumn="0" w:lastColumn="0" w:oddVBand="0" w:evenVBand="0" w:oddHBand="0" w:evenHBand="0" w:firstRowFirstColumn="0" w:firstRowLastColumn="0" w:lastRowFirstColumn="0" w:lastRowLastColumn="0"/>
        </w:trPr>
        <w:tc>
          <w:tcPr>
            <w:tcW w:w="1868" w:type="pct"/>
          </w:tcPr>
          <w:p w14:paraId="37556486" w14:textId="77777777" w:rsidR="00F27DAC" w:rsidRPr="00FF5E68" w:rsidRDefault="00F27DAC" w:rsidP="00645D95">
            <w:pPr>
              <w:rPr>
                <w:rFonts w:cs="Arial"/>
              </w:rPr>
            </w:pPr>
            <w:r w:rsidRPr="00FF5E68">
              <w:rPr>
                <w:rFonts w:cs="Arial"/>
              </w:rPr>
              <w:t>Begriff / Abkürzung</w:t>
            </w:r>
          </w:p>
        </w:tc>
        <w:tc>
          <w:tcPr>
            <w:tcW w:w="3132" w:type="pct"/>
          </w:tcPr>
          <w:p w14:paraId="61FE3448" w14:textId="77777777" w:rsidR="00F27DAC" w:rsidRPr="00FF5E68" w:rsidRDefault="00F27DAC" w:rsidP="00645D95">
            <w:pPr>
              <w:rPr>
                <w:rFonts w:cs="Arial"/>
              </w:rPr>
            </w:pPr>
            <w:r w:rsidRPr="00FF5E68">
              <w:rPr>
                <w:rFonts w:cs="Arial"/>
              </w:rPr>
              <w:t>Erklärung</w:t>
            </w:r>
          </w:p>
        </w:tc>
      </w:tr>
      <w:tr w:rsidR="00F27DAC" w:rsidRPr="004B630C" w14:paraId="0D6F280B" w14:textId="77777777" w:rsidTr="00645D95">
        <w:tc>
          <w:tcPr>
            <w:tcW w:w="1868" w:type="pct"/>
          </w:tcPr>
          <w:p w14:paraId="5F8B6112" w14:textId="77777777" w:rsidR="00F27DAC" w:rsidRPr="00FF5E68" w:rsidRDefault="00F27DAC" w:rsidP="00645D95">
            <w:pPr>
              <w:rPr>
                <w:rFonts w:cs="Arial"/>
              </w:rPr>
            </w:pPr>
          </w:p>
        </w:tc>
        <w:tc>
          <w:tcPr>
            <w:tcW w:w="3132" w:type="pct"/>
          </w:tcPr>
          <w:p w14:paraId="0117E9C0" w14:textId="77777777" w:rsidR="00F27DAC" w:rsidRPr="00FF5E68" w:rsidRDefault="00F27DAC" w:rsidP="00645D95">
            <w:pPr>
              <w:rPr>
                <w:rFonts w:cs="Arial"/>
              </w:rPr>
            </w:pPr>
          </w:p>
        </w:tc>
      </w:tr>
      <w:tr w:rsidR="00F27DAC" w:rsidRPr="004B630C" w14:paraId="3C8A697B" w14:textId="77777777" w:rsidTr="00645D95">
        <w:tc>
          <w:tcPr>
            <w:tcW w:w="1868" w:type="pct"/>
          </w:tcPr>
          <w:p w14:paraId="7C5FF7CC" w14:textId="77777777" w:rsidR="00F27DAC" w:rsidRPr="00FF5E68" w:rsidRDefault="00F27DAC" w:rsidP="00645D95">
            <w:pPr>
              <w:rPr>
                <w:rFonts w:cs="Arial"/>
              </w:rPr>
            </w:pPr>
          </w:p>
        </w:tc>
        <w:tc>
          <w:tcPr>
            <w:tcW w:w="3132" w:type="pct"/>
          </w:tcPr>
          <w:p w14:paraId="08B25598" w14:textId="77777777" w:rsidR="00F27DAC" w:rsidRPr="00FF5E68" w:rsidRDefault="00F27DAC" w:rsidP="00645D95">
            <w:pPr>
              <w:rPr>
                <w:rFonts w:cs="Arial"/>
              </w:rPr>
            </w:pPr>
          </w:p>
        </w:tc>
      </w:tr>
      <w:tr w:rsidR="00F27DAC" w:rsidRPr="004B630C" w14:paraId="6713BB62" w14:textId="77777777" w:rsidTr="00645D95">
        <w:tc>
          <w:tcPr>
            <w:tcW w:w="1868" w:type="pct"/>
          </w:tcPr>
          <w:p w14:paraId="24FD758B" w14:textId="77777777" w:rsidR="00F27DAC" w:rsidRPr="00FF5E68" w:rsidRDefault="00F27DAC" w:rsidP="00645D95">
            <w:pPr>
              <w:rPr>
                <w:rFonts w:cs="Arial"/>
              </w:rPr>
            </w:pPr>
          </w:p>
        </w:tc>
        <w:tc>
          <w:tcPr>
            <w:tcW w:w="3132" w:type="pct"/>
          </w:tcPr>
          <w:p w14:paraId="2A931184" w14:textId="77777777" w:rsidR="00F27DAC" w:rsidRPr="00FF5E68" w:rsidRDefault="00F27DAC" w:rsidP="00645D95">
            <w:pPr>
              <w:rPr>
                <w:rFonts w:cs="Arial"/>
              </w:rPr>
            </w:pPr>
          </w:p>
        </w:tc>
      </w:tr>
    </w:tbl>
    <w:p w14:paraId="7B0894E9" w14:textId="77777777" w:rsidR="004D126B" w:rsidRPr="00FF5E68" w:rsidRDefault="004D126B" w:rsidP="00FF5E68">
      <w:pPr>
        <w:rPr>
          <w:rFonts w:ascii="Arial" w:hAnsi="Arial" w:cs="Arial"/>
        </w:rPr>
      </w:pPr>
      <w:r w:rsidRPr="00FF5E68">
        <w:rPr>
          <w:rFonts w:ascii="Arial" w:hAnsi="Arial" w:cs="Arial"/>
        </w:rPr>
        <w:br w:type="page"/>
      </w:r>
    </w:p>
    <w:p w14:paraId="1345A795" w14:textId="77777777" w:rsidR="004D126B" w:rsidRPr="00FF5E68" w:rsidRDefault="004D126B" w:rsidP="009D7AE3">
      <w:pPr>
        <w:pStyle w:val="berschrift2nummeriert"/>
      </w:pPr>
      <w:bookmarkStart w:id="366" w:name="_Toc135045370"/>
      <w:bookmarkStart w:id="367" w:name="_Toc135047743"/>
      <w:bookmarkStart w:id="368" w:name="_Toc135739615"/>
      <w:bookmarkStart w:id="369" w:name="_Toc135739731"/>
      <w:bookmarkStart w:id="370" w:name="_Toc223344723"/>
      <w:r w:rsidRPr="00FF5E68">
        <w:lastRenderedPageBreak/>
        <w:t>Quellenverzeichnis</w:t>
      </w:r>
      <w:bookmarkEnd w:id="366"/>
      <w:bookmarkEnd w:id="367"/>
      <w:bookmarkEnd w:id="368"/>
      <w:bookmarkEnd w:id="369"/>
      <w:bookmarkEnd w:id="370"/>
    </w:p>
    <w:p w14:paraId="723AB932" w14:textId="77777777" w:rsidR="004D126B" w:rsidRPr="00FF5E68" w:rsidRDefault="000378F9" w:rsidP="00FF5E68">
      <w:pPr>
        <w:rPr>
          <w:rFonts w:ascii="Arial" w:hAnsi="Arial" w:cs="Arial"/>
        </w:rPr>
      </w:pPr>
      <w:r w:rsidRPr="00FF5E68">
        <w:rPr>
          <w:rFonts w:ascii="Arial" w:hAnsi="Arial" w:cs="Arial"/>
        </w:rPr>
        <w:t>*** Hier gehören alle Links</w:t>
      </w:r>
      <w:r w:rsidR="00961BC3" w:rsidRPr="00FF5E68">
        <w:rPr>
          <w:rFonts w:ascii="Arial" w:hAnsi="Arial" w:cs="Arial"/>
        </w:rPr>
        <w:t xml:space="preserve"> hin</w:t>
      </w:r>
      <w:r w:rsidRPr="00FF5E68">
        <w:rPr>
          <w:rFonts w:ascii="Arial" w:hAnsi="Arial" w:cs="Arial"/>
        </w:rPr>
        <w:t>, die in der Arbeit bisher vorgekommen sind nochmals reinkopiert</w:t>
      </w:r>
    </w:p>
    <w:p w14:paraId="51DFAA99" w14:textId="77777777" w:rsidR="00961BC3" w:rsidRPr="00FF5E68" w:rsidRDefault="00961BC3" w:rsidP="00FF5E68">
      <w:pPr>
        <w:rPr>
          <w:rFonts w:ascii="Arial" w:hAnsi="Arial" w:cs="Arial"/>
        </w:rPr>
      </w:pPr>
      <w:r w:rsidRPr="00FF5E68">
        <w:rPr>
          <w:rFonts w:ascii="Arial" w:hAnsi="Arial" w:cs="Arial"/>
        </w:rPr>
        <w:t xml:space="preserve">*** </w:t>
      </w:r>
      <w:r w:rsidR="00FA1FE4" w:rsidRPr="00FF5E68">
        <w:rPr>
          <w:rFonts w:ascii="Arial" w:hAnsi="Arial" w:cs="Arial"/>
        </w:rPr>
        <w:t>B</w:t>
      </w:r>
      <w:r w:rsidR="00F868D9" w:rsidRPr="00FF5E68">
        <w:rPr>
          <w:rFonts w:ascii="Arial" w:hAnsi="Arial" w:cs="Arial"/>
        </w:rPr>
        <w:t>ewertungsk</w:t>
      </w:r>
      <w:r w:rsidRPr="00FF5E68">
        <w:rPr>
          <w:rFonts w:ascii="Arial" w:hAnsi="Arial" w:cs="Arial"/>
        </w:rPr>
        <w:t>riterium B6</w:t>
      </w:r>
    </w:p>
    <w:p w14:paraId="0CA09E1B" w14:textId="77777777" w:rsidR="004D126B" w:rsidRPr="00FF5E68" w:rsidRDefault="004D126B" w:rsidP="00744B23">
      <w:pPr>
        <w:rPr>
          <w:rFonts w:ascii="Arial" w:hAnsi="Arial" w:cs="Arial"/>
        </w:rPr>
      </w:pPr>
    </w:p>
    <w:p w14:paraId="08DE2237" w14:textId="77777777" w:rsidR="004D126B" w:rsidRPr="00FF5E68" w:rsidRDefault="004D126B" w:rsidP="00744B23">
      <w:pPr>
        <w:rPr>
          <w:rFonts w:ascii="Arial" w:hAnsi="Arial" w:cs="Arial"/>
        </w:rPr>
      </w:pPr>
    </w:p>
    <w:p w14:paraId="4CD3587E" w14:textId="77777777" w:rsidR="008B372A" w:rsidRPr="00FF5E68" w:rsidRDefault="008B372A" w:rsidP="00744B23">
      <w:pPr>
        <w:rPr>
          <w:rFonts w:ascii="Arial" w:hAnsi="Arial" w:cs="Arial"/>
        </w:rPr>
      </w:pPr>
      <w:r w:rsidRPr="00FF5E68">
        <w:rPr>
          <w:rFonts w:ascii="Arial" w:hAnsi="Arial" w:cs="Arial"/>
        </w:rPr>
        <w:br w:type="page"/>
      </w:r>
    </w:p>
    <w:p w14:paraId="62F6C2AC" w14:textId="77777777" w:rsidR="008B372A" w:rsidRPr="00FF5E68" w:rsidRDefault="004D126B" w:rsidP="009D7AE3">
      <w:pPr>
        <w:pStyle w:val="berschrift1nummeriert"/>
      </w:pPr>
      <w:bookmarkStart w:id="371" w:name="_Toc135045371"/>
      <w:bookmarkStart w:id="372" w:name="_Toc135047744"/>
      <w:bookmarkStart w:id="373" w:name="_Toc135739616"/>
      <w:bookmarkStart w:id="374" w:name="_Toc135739732"/>
      <w:bookmarkStart w:id="375" w:name="_Toc223344724"/>
      <w:r w:rsidRPr="00FF5E68">
        <w:lastRenderedPageBreak/>
        <w:t>Anhang</w:t>
      </w:r>
      <w:bookmarkStart w:id="376" w:name="_Toc529454774"/>
      <w:bookmarkStart w:id="377" w:name="_Toc135045372"/>
      <w:bookmarkStart w:id="378" w:name="_Toc135047745"/>
      <w:bookmarkEnd w:id="371"/>
      <w:bookmarkEnd w:id="372"/>
      <w:bookmarkEnd w:id="373"/>
      <w:bookmarkEnd w:id="374"/>
      <w:bookmarkEnd w:id="375"/>
    </w:p>
    <w:p w14:paraId="2F9725B7" w14:textId="77777777" w:rsidR="008B372A" w:rsidRPr="00FF5E68" w:rsidRDefault="008B372A" w:rsidP="009D7AE3">
      <w:pPr>
        <w:pStyle w:val="berschrift2nummeriert"/>
      </w:pPr>
      <w:bookmarkStart w:id="379" w:name="_Toc135739617"/>
      <w:bookmarkStart w:id="380" w:name="_Toc135739733"/>
      <w:bookmarkStart w:id="381" w:name="_Toc223344725"/>
      <w:r w:rsidRPr="00FF5E68">
        <w:t>Git-Commit-History</w:t>
      </w:r>
      <w:bookmarkEnd w:id="379"/>
      <w:bookmarkEnd w:id="380"/>
      <w:bookmarkEnd w:id="381"/>
    </w:p>
    <w:p w14:paraId="548EA02A" w14:textId="77777777" w:rsidR="008B372A" w:rsidRPr="00FF5E68" w:rsidRDefault="008B372A" w:rsidP="00744B23">
      <w:pPr>
        <w:rPr>
          <w:rFonts w:ascii="Arial" w:hAnsi="Arial" w:cs="Arial"/>
        </w:rPr>
      </w:pPr>
      <w:r w:rsidRPr="00FF5E68">
        <w:rPr>
          <w:rFonts w:ascii="Arial" w:hAnsi="Arial" w:cs="Arial"/>
        </w:rPr>
        <w:t>*** Alle Commits hier einfügen, um zu beweisen, dass man Bewertungskriterium A12 erfüllt hat</w:t>
      </w:r>
      <w:r w:rsidRPr="00FF5E68">
        <w:rPr>
          <w:rFonts w:ascii="Arial" w:hAnsi="Arial" w:cs="Arial"/>
        </w:rPr>
        <w:br w:type="page"/>
      </w:r>
    </w:p>
    <w:p w14:paraId="7EA35E6B" w14:textId="77777777" w:rsidR="004D126B" w:rsidRPr="00FF5E68" w:rsidRDefault="004D126B" w:rsidP="009D7AE3">
      <w:pPr>
        <w:pStyle w:val="berschrift2nummeriert"/>
      </w:pPr>
      <w:bookmarkStart w:id="382" w:name="_Toc135739618"/>
      <w:bookmarkStart w:id="383" w:name="_Toc135739734"/>
      <w:bookmarkStart w:id="384" w:name="_Toc223344726"/>
      <w:r w:rsidRPr="00FF5E68">
        <w:lastRenderedPageBreak/>
        <w:t>Projektjournal</w:t>
      </w:r>
      <w:bookmarkEnd w:id="376"/>
      <w:bookmarkEnd w:id="377"/>
      <w:bookmarkEnd w:id="378"/>
      <w:bookmarkEnd w:id="382"/>
      <w:bookmarkEnd w:id="383"/>
      <w:bookmarkEnd w:id="384"/>
    </w:p>
    <w:p w14:paraId="5C6A360A" w14:textId="77777777" w:rsidR="00A57663" w:rsidRPr="00FF5E68" w:rsidRDefault="00A57663" w:rsidP="00FF5E68">
      <w:pPr>
        <w:rPr>
          <w:rFonts w:ascii="Arial" w:hAnsi="Arial" w:cs="Arial"/>
        </w:rPr>
      </w:pPr>
      <w:r w:rsidRPr="00FF5E68">
        <w:rPr>
          <w:rFonts w:ascii="Arial" w:hAnsi="Arial" w:cs="Arial"/>
        </w:rPr>
        <w:t xml:space="preserve">*** Falls während der IPA ein längeres Gespräch mit dem VF </w:t>
      </w:r>
      <w:r w:rsidR="00FC7F7C" w:rsidRPr="00FF5E68">
        <w:rPr>
          <w:rFonts w:ascii="Arial" w:hAnsi="Arial" w:cs="Arial"/>
        </w:rPr>
        <w:t>stattfindet,</w:t>
      </w:r>
      <w:r w:rsidRPr="00FF5E68">
        <w:rPr>
          <w:rFonts w:ascii="Arial" w:hAnsi="Arial" w:cs="Arial"/>
        </w:rPr>
        <w:t xml:space="preserve"> muss dieses Protokolliert und hier aufgeschrieben werden</w:t>
      </w:r>
    </w:p>
    <w:p w14:paraId="71A8118B" w14:textId="77777777" w:rsidR="004D126B" w:rsidRPr="00FF5E68" w:rsidRDefault="004D126B" w:rsidP="00FF5E68">
      <w:pPr>
        <w:rPr>
          <w:rFonts w:ascii="Arial" w:hAnsi="Arial" w:cs="Arial"/>
        </w:rPr>
      </w:pPr>
      <w:bookmarkStart w:id="385" w:name="_Toc529454775"/>
      <w:bookmarkStart w:id="386" w:name="_Toc135739735"/>
      <w:r w:rsidRPr="00FF5E68">
        <w:rPr>
          <w:rFonts w:ascii="Arial" w:hAnsi="Arial" w:cs="Arial"/>
        </w:rPr>
        <w:t>Gesprächsprotokoll vom xx. Monat yyyy</w:t>
      </w:r>
      <w:bookmarkEnd w:id="385"/>
      <w:bookmarkEnd w:id="386"/>
    </w:p>
    <w:p w14:paraId="57B6019F" w14:textId="77777777" w:rsidR="004D126B" w:rsidRPr="00FF5E68" w:rsidRDefault="004D126B" w:rsidP="00FF5E68">
      <w:pPr>
        <w:rPr>
          <w:rFonts w:ascii="Arial" w:hAnsi="Arial" w:cs="Arial"/>
        </w:rPr>
      </w:pPr>
    </w:p>
    <w:p w14:paraId="7C6921FA" w14:textId="77777777" w:rsidR="004D126B" w:rsidRPr="00FF5E68" w:rsidRDefault="004D126B" w:rsidP="00FF5E68">
      <w:pPr>
        <w:rPr>
          <w:rFonts w:ascii="Arial" w:hAnsi="Arial" w:cs="Arial"/>
        </w:rPr>
      </w:pPr>
      <w:r w:rsidRPr="00FF5E68">
        <w:rPr>
          <w:rFonts w:ascii="Arial" w:hAnsi="Arial" w:cs="Arial"/>
        </w:rPr>
        <w:t xml:space="preserve">Teilnehmer: </w:t>
      </w:r>
      <w:r w:rsidRPr="00FF5E68">
        <w:rPr>
          <w:rFonts w:ascii="Arial" w:hAnsi="Arial" w:cs="Arial"/>
        </w:rPr>
        <w:tab/>
      </w:r>
      <w:r w:rsidRPr="00FF5E68">
        <w:rPr>
          <w:rFonts w:ascii="Arial" w:hAnsi="Arial" w:cs="Arial"/>
        </w:rPr>
        <w:tab/>
        <w:t>&lt;Vorname Name&gt;, &lt;Vorname Name&gt;</w:t>
      </w:r>
    </w:p>
    <w:p w14:paraId="68495F44" w14:textId="77777777" w:rsidR="004D126B" w:rsidRPr="00FF5E68" w:rsidRDefault="004D126B" w:rsidP="00FF5E68">
      <w:pPr>
        <w:rPr>
          <w:rFonts w:ascii="Arial" w:hAnsi="Arial" w:cs="Arial"/>
        </w:rPr>
      </w:pPr>
      <w:r w:rsidRPr="00FF5E68">
        <w:rPr>
          <w:rFonts w:ascii="Arial" w:hAnsi="Arial" w:cs="Arial"/>
        </w:rPr>
        <w:t xml:space="preserve">Datum, Zeit, Ort: </w:t>
      </w:r>
      <w:r w:rsidRPr="00FF5E68">
        <w:rPr>
          <w:rFonts w:ascii="Arial" w:hAnsi="Arial" w:cs="Arial"/>
        </w:rPr>
        <w:tab/>
        <w:t>&lt;Date&gt;, &lt;Time&gt;, &lt;Place&gt;</w:t>
      </w:r>
    </w:p>
    <w:p w14:paraId="61D89FD3" w14:textId="77777777" w:rsidR="004D126B" w:rsidRPr="00FF5E68" w:rsidRDefault="004D126B" w:rsidP="00FF5E68">
      <w:pPr>
        <w:rPr>
          <w:rFonts w:ascii="Arial" w:hAnsi="Arial" w:cs="Arial"/>
        </w:rPr>
      </w:pPr>
    </w:p>
    <w:p w14:paraId="4E783F9D" w14:textId="77777777" w:rsidR="004D126B" w:rsidRPr="00FF5E68" w:rsidRDefault="004D126B" w:rsidP="00FF5E68">
      <w:pPr>
        <w:rPr>
          <w:rFonts w:ascii="Arial" w:hAnsi="Arial" w:cs="Arial"/>
        </w:rPr>
      </w:pPr>
      <w:r w:rsidRPr="00FF5E68">
        <w:rPr>
          <w:rFonts w:ascii="Arial" w:hAnsi="Arial" w:cs="Arial"/>
        </w:rPr>
        <w:t>Besprechungsnotizen:</w:t>
      </w:r>
    </w:p>
    <w:p w14:paraId="762D3B54" w14:textId="77777777" w:rsidR="004D126B" w:rsidRPr="00FF5E68" w:rsidRDefault="004D126B" w:rsidP="00FF5E68">
      <w:pPr>
        <w:rPr>
          <w:rFonts w:ascii="Arial" w:hAnsi="Arial" w:cs="Arial"/>
        </w:rPr>
      </w:pPr>
    </w:p>
    <w:p w14:paraId="404A08CA" w14:textId="77777777" w:rsidR="004D126B" w:rsidRPr="00FF5E68" w:rsidRDefault="004D126B" w:rsidP="00FF5E68">
      <w:pPr>
        <w:rPr>
          <w:rFonts w:ascii="Arial" w:hAnsi="Arial" w:cs="Arial"/>
        </w:rPr>
      </w:pPr>
      <w:r w:rsidRPr="00FF5E68">
        <w:rPr>
          <w:rFonts w:ascii="Arial" w:hAnsi="Arial" w:cs="Arial"/>
        </w:rPr>
        <w:t xml:space="preserve">Getroffene Entscheidungen: </w:t>
      </w:r>
    </w:p>
    <w:p w14:paraId="73401036" w14:textId="77777777" w:rsidR="004D126B" w:rsidRPr="00FF5E68" w:rsidRDefault="004D126B" w:rsidP="00FF5E68">
      <w:pPr>
        <w:rPr>
          <w:rFonts w:ascii="Arial" w:hAnsi="Arial" w:cs="Arial"/>
        </w:rPr>
      </w:pPr>
      <w:r w:rsidRPr="00FF5E68">
        <w:rPr>
          <w:rFonts w:ascii="Arial" w:hAnsi="Arial" w:cs="Arial"/>
        </w:rPr>
        <w:br w:type="page"/>
      </w:r>
    </w:p>
    <w:p w14:paraId="7BBAD7DB" w14:textId="77777777" w:rsidR="004D126B" w:rsidRPr="00FF5E68" w:rsidRDefault="004D126B" w:rsidP="009D7AE3">
      <w:pPr>
        <w:pStyle w:val="berschrift2nummeriert"/>
      </w:pPr>
      <w:bookmarkStart w:id="387" w:name="_Toc529454776"/>
      <w:bookmarkStart w:id="388" w:name="_Toc135739736"/>
      <w:bookmarkStart w:id="389" w:name="_Toc223344727"/>
      <w:r w:rsidRPr="00FF5E68">
        <w:lastRenderedPageBreak/>
        <w:t>Erster Expertenbesuch</w:t>
      </w:r>
      <w:bookmarkEnd w:id="387"/>
      <w:bookmarkEnd w:id="388"/>
      <w:bookmarkEnd w:id="389"/>
    </w:p>
    <w:p w14:paraId="49F7F0A8" w14:textId="77777777" w:rsidR="004D126B" w:rsidRPr="00FF5E68" w:rsidRDefault="004D126B" w:rsidP="00FF5E68">
      <w:pPr>
        <w:rPr>
          <w:rFonts w:ascii="Arial" w:hAnsi="Arial" w:cs="Arial"/>
        </w:rPr>
      </w:pPr>
    </w:p>
    <w:p w14:paraId="47D83FDD" w14:textId="77777777" w:rsidR="004D126B" w:rsidRPr="00FF5E68" w:rsidRDefault="004D126B" w:rsidP="00FF5E68">
      <w:pPr>
        <w:rPr>
          <w:rFonts w:ascii="Arial" w:hAnsi="Arial" w:cs="Arial"/>
        </w:rPr>
      </w:pPr>
      <w:r w:rsidRPr="00FF5E68">
        <w:rPr>
          <w:rFonts w:ascii="Arial" w:hAnsi="Arial" w:cs="Arial"/>
        </w:rPr>
        <w:t xml:space="preserve">Teilnehmer: </w:t>
      </w:r>
      <w:r w:rsidRPr="00FF5E68">
        <w:rPr>
          <w:rFonts w:ascii="Arial" w:hAnsi="Arial" w:cs="Arial"/>
        </w:rPr>
        <w:tab/>
      </w:r>
      <w:r w:rsidRPr="00FF5E68">
        <w:rPr>
          <w:rFonts w:ascii="Arial" w:hAnsi="Arial" w:cs="Arial"/>
        </w:rPr>
        <w:tab/>
        <w:t>&lt;Vorname Name&gt;, &lt;Vorname Name&gt;</w:t>
      </w:r>
    </w:p>
    <w:p w14:paraId="4E16CB2A" w14:textId="77777777" w:rsidR="004D126B" w:rsidRPr="00FF5E68" w:rsidRDefault="004D126B" w:rsidP="00FF5E68">
      <w:pPr>
        <w:rPr>
          <w:rFonts w:ascii="Arial" w:hAnsi="Arial" w:cs="Arial"/>
        </w:rPr>
      </w:pPr>
      <w:r w:rsidRPr="00FF5E68">
        <w:rPr>
          <w:rFonts w:ascii="Arial" w:hAnsi="Arial" w:cs="Arial"/>
        </w:rPr>
        <w:t xml:space="preserve">Datum, Zeit, Ort: </w:t>
      </w:r>
      <w:r w:rsidRPr="00FF5E68">
        <w:rPr>
          <w:rFonts w:ascii="Arial" w:hAnsi="Arial" w:cs="Arial"/>
        </w:rPr>
        <w:tab/>
        <w:t>&lt;Date&gt;, &lt;Time&gt;, &lt;Place&gt;</w:t>
      </w:r>
    </w:p>
    <w:p w14:paraId="5B7CE7D8" w14:textId="77777777" w:rsidR="004D126B" w:rsidRPr="00FF5E68" w:rsidRDefault="004D126B" w:rsidP="00FF5E68">
      <w:pPr>
        <w:rPr>
          <w:rFonts w:ascii="Arial" w:hAnsi="Arial" w:cs="Arial"/>
        </w:rPr>
      </w:pPr>
    </w:p>
    <w:p w14:paraId="61D71E49" w14:textId="77777777" w:rsidR="004D126B" w:rsidRPr="00FF5E68" w:rsidRDefault="004D126B" w:rsidP="00FF5E68">
      <w:pPr>
        <w:rPr>
          <w:rFonts w:ascii="Arial" w:hAnsi="Arial" w:cs="Arial"/>
        </w:rPr>
      </w:pPr>
      <w:r w:rsidRPr="00FF5E68">
        <w:rPr>
          <w:rFonts w:ascii="Arial" w:hAnsi="Arial" w:cs="Arial"/>
        </w:rPr>
        <w:t>Besprechungsnotizen:</w:t>
      </w:r>
    </w:p>
    <w:p w14:paraId="14B1C80A" w14:textId="77777777" w:rsidR="004D126B" w:rsidRPr="00FF5E68" w:rsidRDefault="004D126B" w:rsidP="00FF5E68">
      <w:pPr>
        <w:rPr>
          <w:rFonts w:ascii="Arial" w:hAnsi="Arial" w:cs="Arial"/>
        </w:rPr>
      </w:pPr>
    </w:p>
    <w:p w14:paraId="0353E23B" w14:textId="77777777" w:rsidR="004D126B" w:rsidRPr="00FF5E68" w:rsidRDefault="004D126B" w:rsidP="00FF5E68">
      <w:pPr>
        <w:rPr>
          <w:rFonts w:ascii="Arial" w:hAnsi="Arial" w:cs="Arial"/>
        </w:rPr>
      </w:pPr>
      <w:r w:rsidRPr="00FF5E68">
        <w:rPr>
          <w:rFonts w:ascii="Arial" w:hAnsi="Arial" w:cs="Arial"/>
        </w:rPr>
        <w:t xml:space="preserve">Getroffene Entscheidungen: </w:t>
      </w:r>
    </w:p>
    <w:p w14:paraId="441AA68F" w14:textId="77777777" w:rsidR="004D126B" w:rsidRPr="00FF5E68" w:rsidRDefault="004D126B" w:rsidP="00FF5E68">
      <w:pPr>
        <w:rPr>
          <w:rFonts w:ascii="Arial" w:hAnsi="Arial" w:cs="Arial"/>
        </w:rPr>
      </w:pPr>
    </w:p>
    <w:p w14:paraId="4D748D79" w14:textId="77777777" w:rsidR="0078153B" w:rsidRPr="00FF5E68" w:rsidRDefault="0078153B" w:rsidP="00744B23">
      <w:pPr>
        <w:rPr>
          <w:rFonts w:ascii="Arial" w:hAnsi="Arial" w:cs="Arial"/>
        </w:rPr>
      </w:pPr>
      <w:bookmarkStart w:id="390" w:name="_Toc529454777"/>
      <w:r w:rsidRPr="00FF5E68">
        <w:rPr>
          <w:rFonts w:ascii="Arial" w:hAnsi="Arial" w:cs="Arial"/>
        </w:rPr>
        <w:br w:type="page"/>
      </w:r>
    </w:p>
    <w:p w14:paraId="0B643D6B" w14:textId="77777777" w:rsidR="004D126B" w:rsidRPr="00FF5E68" w:rsidRDefault="004D126B" w:rsidP="009D7AE3">
      <w:pPr>
        <w:pStyle w:val="berschrift2nummeriert"/>
      </w:pPr>
      <w:bookmarkStart w:id="391" w:name="_Toc135739737"/>
      <w:bookmarkStart w:id="392" w:name="_Toc223344728"/>
      <w:r w:rsidRPr="00FF5E68">
        <w:lastRenderedPageBreak/>
        <w:t>Zweiter Expertenbesuch</w:t>
      </w:r>
      <w:bookmarkEnd w:id="390"/>
      <w:bookmarkEnd w:id="391"/>
      <w:bookmarkEnd w:id="392"/>
    </w:p>
    <w:p w14:paraId="1F94D8E9" w14:textId="77777777" w:rsidR="004D126B" w:rsidRPr="00FF5E68" w:rsidRDefault="004D126B" w:rsidP="00FF5E68">
      <w:pPr>
        <w:rPr>
          <w:rFonts w:ascii="Arial" w:hAnsi="Arial" w:cs="Arial"/>
        </w:rPr>
      </w:pPr>
    </w:p>
    <w:p w14:paraId="2C522E79" w14:textId="77777777" w:rsidR="004D126B" w:rsidRPr="00FF5E68" w:rsidRDefault="004D126B" w:rsidP="00FF5E68">
      <w:pPr>
        <w:rPr>
          <w:rFonts w:ascii="Arial" w:hAnsi="Arial" w:cs="Arial"/>
        </w:rPr>
      </w:pPr>
      <w:r w:rsidRPr="00FF5E68">
        <w:rPr>
          <w:rFonts w:ascii="Arial" w:hAnsi="Arial" w:cs="Arial"/>
        </w:rPr>
        <w:t xml:space="preserve">Teilnehmer: </w:t>
      </w:r>
      <w:r w:rsidRPr="00FF5E68">
        <w:rPr>
          <w:rFonts w:ascii="Arial" w:hAnsi="Arial" w:cs="Arial"/>
        </w:rPr>
        <w:tab/>
      </w:r>
      <w:r w:rsidRPr="00FF5E68">
        <w:rPr>
          <w:rFonts w:ascii="Arial" w:hAnsi="Arial" w:cs="Arial"/>
        </w:rPr>
        <w:tab/>
        <w:t>&lt;Vorname Name&gt;, &lt;Vorname Name&gt;</w:t>
      </w:r>
    </w:p>
    <w:p w14:paraId="67CDAAE7" w14:textId="77777777" w:rsidR="004D126B" w:rsidRPr="00FF5E68" w:rsidRDefault="004D126B" w:rsidP="00FF5E68">
      <w:pPr>
        <w:rPr>
          <w:rFonts w:ascii="Arial" w:hAnsi="Arial" w:cs="Arial"/>
        </w:rPr>
      </w:pPr>
      <w:r w:rsidRPr="00FF5E68">
        <w:rPr>
          <w:rFonts w:ascii="Arial" w:hAnsi="Arial" w:cs="Arial"/>
        </w:rPr>
        <w:t xml:space="preserve">Datum, Zeit, Ort: </w:t>
      </w:r>
      <w:r w:rsidRPr="00FF5E68">
        <w:rPr>
          <w:rFonts w:ascii="Arial" w:hAnsi="Arial" w:cs="Arial"/>
        </w:rPr>
        <w:tab/>
        <w:t>&lt;Date&gt;, &lt;Time&gt;, &lt;Place&gt;</w:t>
      </w:r>
    </w:p>
    <w:p w14:paraId="58223CAE" w14:textId="77777777" w:rsidR="004D126B" w:rsidRPr="00FF5E68" w:rsidRDefault="004D126B" w:rsidP="00FF5E68">
      <w:pPr>
        <w:rPr>
          <w:rFonts w:ascii="Arial" w:hAnsi="Arial" w:cs="Arial"/>
        </w:rPr>
      </w:pPr>
    </w:p>
    <w:p w14:paraId="347EB41B" w14:textId="77777777" w:rsidR="004D126B" w:rsidRPr="00FF5E68" w:rsidRDefault="004D126B" w:rsidP="00FF5E68">
      <w:pPr>
        <w:rPr>
          <w:rFonts w:ascii="Arial" w:hAnsi="Arial" w:cs="Arial"/>
        </w:rPr>
      </w:pPr>
      <w:r w:rsidRPr="00FF5E68">
        <w:rPr>
          <w:rFonts w:ascii="Arial" w:hAnsi="Arial" w:cs="Arial"/>
        </w:rPr>
        <w:t>Besprechungsnotizen:</w:t>
      </w:r>
    </w:p>
    <w:p w14:paraId="7BD041ED" w14:textId="77777777" w:rsidR="004D126B" w:rsidRPr="00FF5E68" w:rsidRDefault="004D126B" w:rsidP="00FF5E68">
      <w:pPr>
        <w:rPr>
          <w:rFonts w:ascii="Arial" w:hAnsi="Arial" w:cs="Arial"/>
        </w:rPr>
      </w:pPr>
    </w:p>
    <w:p w14:paraId="7F7E244B" w14:textId="77777777" w:rsidR="004D126B" w:rsidRPr="00FF5E68" w:rsidRDefault="004D126B" w:rsidP="00FF5E68">
      <w:pPr>
        <w:rPr>
          <w:rFonts w:ascii="Arial" w:hAnsi="Arial" w:cs="Arial"/>
        </w:rPr>
      </w:pPr>
      <w:r w:rsidRPr="00FF5E68">
        <w:rPr>
          <w:rFonts w:ascii="Arial" w:hAnsi="Arial" w:cs="Arial"/>
        </w:rPr>
        <w:t xml:space="preserve">Getroffene Entscheidungen: </w:t>
      </w:r>
    </w:p>
    <w:p w14:paraId="2543538C" w14:textId="77777777" w:rsidR="004D126B" w:rsidRPr="00FF5E68" w:rsidRDefault="004D126B" w:rsidP="00744B23">
      <w:pPr>
        <w:rPr>
          <w:rFonts w:ascii="Arial" w:hAnsi="Arial" w:cs="Arial"/>
        </w:rPr>
      </w:pPr>
    </w:p>
    <w:p w14:paraId="22E8F6E8" w14:textId="77777777" w:rsidR="004D126B" w:rsidRPr="00FF5E68" w:rsidRDefault="004D126B" w:rsidP="00744B23">
      <w:pPr>
        <w:rPr>
          <w:rFonts w:ascii="Arial" w:hAnsi="Arial" w:cs="Arial"/>
        </w:rPr>
      </w:pPr>
    </w:p>
    <w:p w14:paraId="5E54DBF9" w14:textId="77777777" w:rsidR="004D126B" w:rsidRPr="00FF5E68" w:rsidRDefault="004D126B" w:rsidP="00744B23">
      <w:pPr>
        <w:rPr>
          <w:rFonts w:ascii="Arial" w:hAnsi="Arial" w:cs="Arial"/>
        </w:rPr>
      </w:pPr>
    </w:p>
    <w:p w14:paraId="7887DA69" w14:textId="77777777" w:rsidR="004D126B" w:rsidRPr="00FF5E68" w:rsidRDefault="004D126B" w:rsidP="00744B23">
      <w:pPr>
        <w:rPr>
          <w:rFonts w:ascii="Arial" w:hAnsi="Arial" w:cs="Arial"/>
        </w:rPr>
      </w:pPr>
    </w:p>
    <w:p w14:paraId="0ED2F11F" w14:textId="77777777" w:rsidR="004D126B" w:rsidRPr="00FF5E68" w:rsidRDefault="004D126B" w:rsidP="00744B23">
      <w:pPr>
        <w:rPr>
          <w:rFonts w:ascii="Arial" w:hAnsi="Arial" w:cs="Arial"/>
        </w:rPr>
      </w:pPr>
    </w:p>
    <w:p w14:paraId="4D78F938" w14:textId="77777777" w:rsidR="0078153B" w:rsidRPr="00FF5E68" w:rsidRDefault="0078153B" w:rsidP="00744B23">
      <w:pPr>
        <w:rPr>
          <w:rFonts w:ascii="Arial" w:hAnsi="Arial" w:cs="Arial"/>
        </w:rPr>
      </w:pPr>
      <w:bookmarkStart w:id="393" w:name="_Toc529454778"/>
      <w:r w:rsidRPr="00FF5E68">
        <w:rPr>
          <w:rFonts w:ascii="Arial" w:hAnsi="Arial" w:cs="Arial"/>
        </w:rPr>
        <w:br w:type="page"/>
      </w:r>
    </w:p>
    <w:p w14:paraId="34FDB3B5" w14:textId="77777777" w:rsidR="0078153B" w:rsidRPr="00FF5E68" w:rsidRDefault="004D126B" w:rsidP="009D7AE3">
      <w:pPr>
        <w:pStyle w:val="berschrift2nummeriert"/>
      </w:pPr>
      <w:bookmarkStart w:id="394" w:name="_Toc135739738"/>
      <w:bookmarkStart w:id="395" w:name="_Toc223344729"/>
      <w:r w:rsidRPr="00FF5E68">
        <w:lastRenderedPageBreak/>
        <w:t>Code</w:t>
      </w:r>
      <w:bookmarkEnd w:id="393"/>
      <w:bookmarkEnd w:id="394"/>
      <w:bookmarkEnd w:id="395"/>
    </w:p>
    <w:p w14:paraId="03E402D8" w14:textId="77777777" w:rsidR="0078153B" w:rsidRPr="00B07FE0" w:rsidRDefault="0078153B" w:rsidP="00FF5E68">
      <w:pPr>
        <w:rPr>
          <w:rFonts w:cs="Arial"/>
        </w:rPr>
      </w:pPr>
      <w:r w:rsidRPr="00FF5E68">
        <w:rPr>
          <w:rFonts w:ascii="Arial" w:hAnsi="Arial" w:cs="Arial"/>
        </w:rPr>
        <w:t>*** Der Code kann entweder hier schön formatiert, mit Zeilennummern und Syntax-Highlighting reinkopiert werden oder separat al ZIP auf pkOrg hochgeladen werden.</w:t>
      </w:r>
    </w:p>
    <w:p w14:paraId="5D4DD502" w14:textId="77777777" w:rsidR="0078153B" w:rsidRPr="00FF5E68" w:rsidRDefault="0078153B" w:rsidP="00FF5E68">
      <w:pPr>
        <w:rPr>
          <w:rFonts w:ascii="Arial" w:hAnsi="Arial" w:cs="Arial"/>
        </w:rPr>
      </w:pPr>
      <w:r w:rsidRPr="00FF5E68">
        <w:rPr>
          <w:rFonts w:ascii="Arial" w:hAnsi="Arial" w:cs="Arial"/>
        </w:rPr>
        <w:t>*** Auch wenn der Code hochgeladen wird, sollte hier ein Vermerk dazu stehen</w:t>
      </w:r>
      <w:r w:rsidR="009D7AE3">
        <w:rPr>
          <w:rFonts w:ascii="Arial" w:hAnsi="Arial" w:cs="Arial"/>
        </w:rPr>
        <w:br/>
      </w:r>
    </w:p>
    <w:p w14:paraId="0DF1A4F1" w14:textId="77777777" w:rsidR="004D126B" w:rsidRPr="00FF5E68" w:rsidRDefault="004D126B" w:rsidP="00682A36">
      <w:pPr>
        <w:pStyle w:val="berschrift3nummeriert"/>
      </w:pPr>
      <w:bookmarkStart w:id="396" w:name="_Toc529454779"/>
      <w:bookmarkStart w:id="397" w:name="_Toc135739739"/>
      <w:bookmarkStart w:id="398" w:name="_Toc223344730"/>
      <w:r w:rsidRPr="00FF5E68">
        <w:t>Filename.endung</w:t>
      </w:r>
      <w:bookmarkEnd w:id="396"/>
      <w:bookmarkEnd w:id="397"/>
      <w:bookmarkEnd w:id="398"/>
    </w:p>
    <w:p w14:paraId="0A5164A8" w14:textId="77777777" w:rsidR="004D126B" w:rsidRPr="00FF5E68" w:rsidRDefault="004D126B" w:rsidP="00FF5E68">
      <w:pPr>
        <w:rPr>
          <w:rFonts w:ascii="Arial" w:hAnsi="Arial" w:cs="Arial"/>
        </w:rPr>
      </w:pPr>
      <w:r w:rsidRPr="00FF5E68">
        <w:rPr>
          <w:rFonts w:ascii="Arial" w:hAnsi="Arial" w:cs="Arial"/>
        </w:rPr>
        <w:t>&lt;Code&gt;</w:t>
      </w:r>
    </w:p>
    <w:p w14:paraId="6F8F2FDC" w14:textId="77777777" w:rsidR="004D126B" w:rsidRPr="00FF5E68" w:rsidRDefault="004D126B" w:rsidP="00FF5E68">
      <w:pPr>
        <w:rPr>
          <w:rFonts w:ascii="Arial" w:hAnsi="Arial" w:cs="Arial"/>
        </w:rPr>
      </w:pPr>
    </w:p>
    <w:p w14:paraId="632BF8EA" w14:textId="77777777" w:rsidR="004D126B" w:rsidRPr="00FF5E68" w:rsidRDefault="004D126B" w:rsidP="00682A36">
      <w:pPr>
        <w:pStyle w:val="berschrift3nummeriert"/>
      </w:pPr>
      <w:bookmarkStart w:id="399" w:name="_Toc529454780"/>
      <w:bookmarkStart w:id="400" w:name="_Toc135739740"/>
      <w:bookmarkStart w:id="401" w:name="_Toc223344731"/>
      <w:r w:rsidRPr="00FF5E68">
        <w:t>Filename.endung</w:t>
      </w:r>
      <w:bookmarkEnd w:id="399"/>
      <w:bookmarkEnd w:id="400"/>
      <w:bookmarkEnd w:id="401"/>
    </w:p>
    <w:p w14:paraId="28F91BBA" w14:textId="77777777" w:rsidR="004D126B" w:rsidRPr="00FF5E68" w:rsidRDefault="004D126B" w:rsidP="00FF5E68">
      <w:pPr>
        <w:rPr>
          <w:rFonts w:ascii="Arial" w:hAnsi="Arial" w:cs="Arial"/>
        </w:rPr>
      </w:pPr>
      <w:r w:rsidRPr="00FF5E68">
        <w:rPr>
          <w:rFonts w:ascii="Arial" w:hAnsi="Arial" w:cs="Arial"/>
        </w:rPr>
        <w:t>&lt;Code&gt;</w:t>
      </w:r>
    </w:p>
    <w:p w14:paraId="77A96591" w14:textId="77777777" w:rsidR="004D126B" w:rsidRPr="00FF5E68" w:rsidRDefault="004D126B" w:rsidP="00744B23">
      <w:pPr>
        <w:rPr>
          <w:rFonts w:ascii="Arial" w:hAnsi="Arial" w:cs="Arial"/>
        </w:rPr>
      </w:pPr>
    </w:p>
    <w:p w14:paraId="38AA51F4" w14:textId="77777777" w:rsidR="004D126B" w:rsidRPr="00FF5E68" w:rsidRDefault="004D126B" w:rsidP="00744B23">
      <w:pPr>
        <w:rPr>
          <w:rFonts w:ascii="Arial" w:hAnsi="Arial" w:cs="Arial"/>
        </w:rPr>
      </w:pPr>
    </w:p>
    <w:p w14:paraId="7916D53B" w14:textId="77777777" w:rsidR="004D126B" w:rsidRPr="00FF5E68" w:rsidRDefault="004D126B" w:rsidP="00744B23">
      <w:pPr>
        <w:rPr>
          <w:rFonts w:ascii="Arial" w:hAnsi="Arial" w:cs="Arial"/>
        </w:rPr>
      </w:pPr>
    </w:p>
    <w:p w14:paraId="7BFF1F3B" w14:textId="77777777" w:rsidR="004D126B" w:rsidRPr="00FF5E68" w:rsidRDefault="004D126B" w:rsidP="00744B23">
      <w:pPr>
        <w:rPr>
          <w:rFonts w:ascii="Arial" w:hAnsi="Arial" w:cs="Arial"/>
        </w:rPr>
      </w:pPr>
    </w:p>
    <w:p w14:paraId="055E22BB" w14:textId="77777777" w:rsidR="004D126B" w:rsidRPr="00FF5E68" w:rsidRDefault="004D126B" w:rsidP="00744B23">
      <w:pPr>
        <w:rPr>
          <w:rFonts w:ascii="Arial" w:hAnsi="Arial" w:cs="Arial"/>
        </w:rPr>
      </w:pPr>
    </w:p>
    <w:p w14:paraId="07672300" w14:textId="77777777" w:rsidR="004D126B" w:rsidRPr="00FF5E68" w:rsidRDefault="004D126B" w:rsidP="00744B23">
      <w:pPr>
        <w:rPr>
          <w:rFonts w:ascii="Arial" w:hAnsi="Arial" w:cs="Arial"/>
        </w:rPr>
      </w:pPr>
    </w:p>
    <w:p w14:paraId="1AB659EB" w14:textId="77777777" w:rsidR="004D126B" w:rsidRPr="00FF5E68" w:rsidRDefault="004D126B" w:rsidP="00744B23">
      <w:pPr>
        <w:rPr>
          <w:rFonts w:ascii="Arial" w:hAnsi="Arial" w:cs="Arial"/>
        </w:rPr>
      </w:pPr>
    </w:p>
    <w:p w14:paraId="60A45892" w14:textId="77777777" w:rsidR="004D126B" w:rsidRPr="00FF5E68" w:rsidRDefault="004D126B" w:rsidP="00744B23">
      <w:pPr>
        <w:rPr>
          <w:rFonts w:ascii="Arial" w:hAnsi="Arial" w:cs="Arial"/>
        </w:rPr>
      </w:pPr>
    </w:p>
    <w:p w14:paraId="1BE6CED4" w14:textId="77777777" w:rsidR="004D126B" w:rsidRPr="00FF5E68" w:rsidRDefault="004D126B" w:rsidP="00744B23">
      <w:pPr>
        <w:rPr>
          <w:rFonts w:ascii="Arial" w:hAnsi="Arial" w:cs="Arial"/>
        </w:rPr>
      </w:pPr>
    </w:p>
    <w:p w14:paraId="0099632D" w14:textId="77777777" w:rsidR="004D126B" w:rsidRPr="00FF5E68" w:rsidRDefault="004D126B" w:rsidP="00744B23">
      <w:pPr>
        <w:rPr>
          <w:rFonts w:ascii="Arial" w:hAnsi="Arial" w:cs="Arial"/>
        </w:rPr>
      </w:pPr>
    </w:p>
    <w:p w14:paraId="177E65C1" w14:textId="77777777" w:rsidR="004D126B" w:rsidRPr="00FF5E68" w:rsidRDefault="004D126B" w:rsidP="00744B23">
      <w:pPr>
        <w:rPr>
          <w:rFonts w:ascii="Arial" w:hAnsi="Arial" w:cs="Arial"/>
        </w:rPr>
      </w:pPr>
    </w:p>
    <w:p w14:paraId="67125DA0" w14:textId="77777777" w:rsidR="004D126B" w:rsidRPr="00FF5E68" w:rsidRDefault="004D126B" w:rsidP="00744B23">
      <w:pPr>
        <w:rPr>
          <w:rFonts w:ascii="Arial" w:hAnsi="Arial" w:cs="Arial"/>
        </w:rPr>
      </w:pPr>
    </w:p>
    <w:p w14:paraId="469EB787" w14:textId="77777777" w:rsidR="004D126B" w:rsidRPr="00FF5E68" w:rsidRDefault="004D126B" w:rsidP="00744B23">
      <w:pPr>
        <w:rPr>
          <w:rFonts w:ascii="Arial" w:hAnsi="Arial" w:cs="Arial"/>
        </w:rPr>
      </w:pPr>
    </w:p>
    <w:p w14:paraId="51F38385" w14:textId="77777777" w:rsidR="004D126B" w:rsidRPr="00FF5E68" w:rsidRDefault="004D126B" w:rsidP="00744B23">
      <w:pPr>
        <w:rPr>
          <w:rFonts w:ascii="Arial" w:hAnsi="Arial" w:cs="Arial"/>
        </w:rPr>
      </w:pPr>
    </w:p>
    <w:p w14:paraId="0609581E" w14:textId="77777777" w:rsidR="004D126B" w:rsidRPr="00FF5E68" w:rsidRDefault="004D126B" w:rsidP="00744B23">
      <w:pPr>
        <w:rPr>
          <w:rFonts w:ascii="Arial" w:hAnsi="Arial" w:cs="Arial"/>
        </w:rPr>
      </w:pPr>
    </w:p>
    <w:p w14:paraId="2F861F5C" w14:textId="77777777" w:rsidR="004D126B" w:rsidRPr="00FF5E68" w:rsidRDefault="004D126B" w:rsidP="00744B23">
      <w:pPr>
        <w:rPr>
          <w:rFonts w:ascii="Arial" w:hAnsi="Arial" w:cs="Arial"/>
        </w:rPr>
      </w:pPr>
    </w:p>
    <w:p w14:paraId="476DE98F" w14:textId="77777777" w:rsidR="004D126B" w:rsidRPr="00FF5E68" w:rsidRDefault="004D126B" w:rsidP="00744B23">
      <w:pPr>
        <w:rPr>
          <w:rFonts w:ascii="Arial" w:hAnsi="Arial" w:cs="Arial"/>
        </w:rPr>
      </w:pPr>
    </w:p>
    <w:p w14:paraId="5EA5E452" w14:textId="77777777" w:rsidR="004D126B" w:rsidRPr="00FF5E68" w:rsidRDefault="004D126B" w:rsidP="00744B23">
      <w:pPr>
        <w:rPr>
          <w:rFonts w:ascii="Arial" w:hAnsi="Arial" w:cs="Arial"/>
        </w:rPr>
      </w:pPr>
    </w:p>
    <w:p w14:paraId="1D3501AC" w14:textId="77777777" w:rsidR="004D126B" w:rsidRPr="00FF5E68" w:rsidRDefault="004D126B" w:rsidP="00744B23">
      <w:pPr>
        <w:rPr>
          <w:rFonts w:ascii="Arial" w:hAnsi="Arial" w:cs="Arial"/>
        </w:rPr>
      </w:pPr>
    </w:p>
    <w:p w14:paraId="158DDBD5" w14:textId="77777777" w:rsidR="004D126B" w:rsidRPr="00FF5E68" w:rsidRDefault="004D126B" w:rsidP="00744B23">
      <w:pPr>
        <w:rPr>
          <w:rFonts w:ascii="Arial" w:hAnsi="Arial" w:cs="Arial"/>
        </w:rPr>
      </w:pPr>
    </w:p>
    <w:p w14:paraId="7E3744A1" w14:textId="77777777" w:rsidR="004D126B" w:rsidRPr="00FF5E68" w:rsidRDefault="004D126B" w:rsidP="00744B23">
      <w:pPr>
        <w:rPr>
          <w:rFonts w:ascii="Arial" w:hAnsi="Arial" w:cs="Arial"/>
        </w:rPr>
      </w:pPr>
    </w:p>
    <w:p w14:paraId="2950D4EB" w14:textId="77777777" w:rsidR="004D126B" w:rsidRPr="00FF5E68" w:rsidRDefault="004D126B" w:rsidP="00744B23">
      <w:pPr>
        <w:rPr>
          <w:rFonts w:ascii="Arial" w:hAnsi="Arial" w:cs="Arial"/>
        </w:rPr>
      </w:pPr>
    </w:p>
    <w:p w14:paraId="1D04FBBD" w14:textId="77777777" w:rsidR="004D126B" w:rsidRPr="00FF5E68" w:rsidRDefault="004D126B" w:rsidP="00744B23">
      <w:pPr>
        <w:rPr>
          <w:rFonts w:ascii="Arial" w:hAnsi="Arial" w:cs="Arial"/>
        </w:rPr>
      </w:pPr>
    </w:p>
    <w:p w14:paraId="633A3642" w14:textId="77777777" w:rsidR="004D126B" w:rsidRPr="00FF5E68" w:rsidRDefault="004D126B" w:rsidP="00744B23">
      <w:pPr>
        <w:rPr>
          <w:rFonts w:ascii="Arial" w:hAnsi="Arial" w:cs="Arial"/>
        </w:rPr>
      </w:pPr>
    </w:p>
    <w:p w14:paraId="4B406F72" w14:textId="77777777" w:rsidR="004D126B" w:rsidRPr="00FF5E68" w:rsidRDefault="004D126B" w:rsidP="00744B23">
      <w:pPr>
        <w:rPr>
          <w:rFonts w:ascii="Arial" w:hAnsi="Arial" w:cs="Arial"/>
        </w:rPr>
      </w:pPr>
    </w:p>
    <w:p w14:paraId="020050B8" w14:textId="77777777" w:rsidR="006F68B1" w:rsidRPr="00FF5E68" w:rsidRDefault="006F68B1" w:rsidP="00744B23">
      <w:pPr>
        <w:rPr>
          <w:rFonts w:ascii="Arial" w:hAnsi="Arial" w:cs="Arial"/>
        </w:rPr>
      </w:pPr>
    </w:p>
    <w:p w14:paraId="61255053" w14:textId="77777777" w:rsidR="006F68B1" w:rsidRPr="00FF5E68" w:rsidRDefault="006F68B1" w:rsidP="00744B23">
      <w:pPr>
        <w:rPr>
          <w:rFonts w:ascii="Arial" w:hAnsi="Arial" w:cs="Arial"/>
        </w:rPr>
      </w:pPr>
    </w:p>
    <w:p w14:paraId="6F8763CF" w14:textId="77777777" w:rsidR="006F68B1" w:rsidRPr="00FF5E68" w:rsidRDefault="006F68B1" w:rsidP="00744B23">
      <w:pPr>
        <w:rPr>
          <w:rFonts w:ascii="Arial" w:hAnsi="Arial" w:cs="Arial"/>
        </w:rPr>
      </w:pPr>
    </w:p>
    <w:p w14:paraId="380CDD02" w14:textId="77777777" w:rsidR="006F68B1" w:rsidRPr="00FF5E68" w:rsidRDefault="006F68B1" w:rsidP="00744B23">
      <w:pPr>
        <w:rPr>
          <w:rFonts w:ascii="Arial" w:hAnsi="Arial" w:cs="Arial"/>
        </w:rPr>
      </w:pPr>
    </w:p>
    <w:p w14:paraId="60876347" w14:textId="77777777" w:rsidR="006F68B1" w:rsidRPr="00FF5E68" w:rsidRDefault="006F68B1" w:rsidP="00744B23">
      <w:pPr>
        <w:rPr>
          <w:rFonts w:ascii="Arial" w:hAnsi="Arial" w:cs="Arial"/>
        </w:rPr>
      </w:pPr>
    </w:p>
    <w:p w14:paraId="44F8748F" w14:textId="77777777" w:rsidR="006F68B1" w:rsidRPr="00FF5E68" w:rsidRDefault="006F68B1" w:rsidP="00744B23">
      <w:pPr>
        <w:rPr>
          <w:rFonts w:ascii="Arial" w:hAnsi="Arial" w:cs="Arial"/>
        </w:rPr>
      </w:pPr>
    </w:p>
    <w:p w14:paraId="0A9C5CA8" w14:textId="77777777" w:rsidR="006F68B1" w:rsidRPr="00FF5E68" w:rsidRDefault="006F68B1" w:rsidP="00744B23">
      <w:pPr>
        <w:rPr>
          <w:rFonts w:ascii="Arial" w:hAnsi="Arial" w:cs="Arial"/>
        </w:rPr>
      </w:pPr>
    </w:p>
    <w:p w14:paraId="2B9B502E" w14:textId="77777777" w:rsidR="006F68B1" w:rsidRPr="00FF5E68" w:rsidRDefault="006F68B1" w:rsidP="00744B23">
      <w:pPr>
        <w:rPr>
          <w:rFonts w:ascii="Arial" w:hAnsi="Arial" w:cs="Arial"/>
        </w:rPr>
      </w:pPr>
    </w:p>
    <w:p w14:paraId="005FC291" w14:textId="77777777" w:rsidR="006F68B1" w:rsidRPr="00FF5E68" w:rsidRDefault="006F68B1" w:rsidP="00744B23">
      <w:pPr>
        <w:rPr>
          <w:rFonts w:ascii="Arial" w:hAnsi="Arial" w:cs="Arial"/>
        </w:rPr>
      </w:pPr>
    </w:p>
    <w:p w14:paraId="74B7DD95" w14:textId="77777777" w:rsidR="004D126B" w:rsidRPr="00FF5E68" w:rsidRDefault="004D126B" w:rsidP="009D7AE3">
      <w:pPr>
        <w:pStyle w:val="berschrift2nummeriert"/>
      </w:pPr>
      <w:bookmarkStart w:id="402" w:name="_Toc529454781"/>
      <w:bookmarkStart w:id="403" w:name="_Toc135739741"/>
      <w:bookmarkStart w:id="404" w:name="_Toc223344732"/>
      <w:r w:rsidRPr="00FF5E68">
        <w:t>Zusätzliche Manuals, Skripts und weiteres</w:t>
      </w:r>
      <w:bookmarkEnd w:id="402"/>
      <w:bookmarkEnd w:id="403"/>
      <w:bookmarkEnd w:id="404"/>
    </w:p>
    <w:p w14:paraId="4CBCA413" w14:textId="77777777" w:rsidR="00C750D7" w:rsidRPr="00B07FE0" w:rsidRDefault="00C750D7" w:rsidP="00FF5E68">
      <w:pPr>
        <w:rPr>
          <w:rFonts w:cs="Arial"/>
        </w:rPr>
      </w:pPr>
      <w:r w:rsidRPr="00FF5E68">
        <w:rPr>
          <w:rFonts w:ascii="Arial" w:hAnsi="Arial" w:cs="Arial"/>
        </w:rPr>
        <w:t>*** Gibt es sonstigen Code der Abgegeben werden muss? Testfälle aus Postman? Swagger Datei?</w:t>
      </w:r>
    </w:p>
    <w:p w14:paraId="7BEF5A5F" w14:textId="77777777" w:rsidR="00C750D7" w:rsidRPr="00FF5E68" w:rsidRDefault="00C750D7" w:rsidP="00FF5E68">
      <w:pPr>
        <w:rPr>
          <w:rFonts w:ascii="Arial" w:hAnsi="Arial" w:cs="Arial"/>
        </w:rPr>
      </w:pPr>
      <w:r w:rsidRPr="00FF5E68">
        <w:rPr>
          <w:rFonts w:ascii="Arial" w:hAnsi="Arial" w:cs="Arial"/>
        </w:rPr>
        <w:t>*** War es Teil der IPA, dass ein Manual geschrieben wird? Dann ganzes Manual hier reinkopieren</w:t>
      </w:r>
    </w:p>
    <w:p w14:paraId="286AD6D0" w14:textId="77777777" w:rsidR="004D126B" w:rsidRPr="00FF5E68" w:rsidRDefault="004D126B" w:rsidP="009D7AE3">
      <w:pPr>
        <w:pStyle w:val="berschrift3nummeriert"/>
      </w:pPr>
      <w:bookmarkStart w:id="405" w:name="_Toc529454782"/>
      <w:bookmarkStart w:id="406" w:name="_Toc135739742"/>
      <w:bookmarkStart w:id="407" w:name="_Toc223344733"/>
      <w:r w:rsidRPr="00FF5E68">
        <w:t>Handbuch A</w:t>
      </w:r>
      <w:bookmarkEnd w:id="405"/>
      <w:bookmarkEnd w:id="406"/>
      <w:bookmarkEnd w:id="407"/>
    </w:p>
    <w:p w14:paraId="25BFBD69" w14:textId="77777777" w:rsidR="004D126B" w:rsidRPr="00FF5E68" w:rsidRDefault="004D126B" w:rsidP="00FF5E68">
      <w:pPr>
        <w:rPr>
          <w:rFonts w:ascii="Arial" w:hAnsi="Arial" w:cs="Arial"/>
        </w:rPr>
      </w:pPr>
      <w:r w:rsidRPr="00FF5E68">
        <w:rPr>
          <w:rFonts w:ascii="Arial" w:hAnsi="Arial" w:cs="Arial"/>
        </w:rPr>
        <w:t>&lt;Code&gt;</w:t>
      </w:r>
    </w:p>
    <w:p w14:paraId="47D22270" w14:textId="77777777" w:rsidR="004D126B" w:rsidRPr="00FF5E68" w:rsidRDefault="004D126B" w:rsidP="00FF5E68">
      <w:pPr>
        <w:rPr>
          <w:rFonts w:ascii="Arial" w:hAnsi="Arial" w:cs="Arial"/>
        </w:rPr>
      </w:pPr>
    </w:p>
    <w:p w14:paraId="637FEC7D" w14:textId="77777777" w:rsidR="004D126B" w:rsidRPr="00FF5E68" w:rsidRDefault="004D126B" w:rsidP="009D7AE3">
      <w:pPr>
        <w:pStyle w:val="berschrift3nummeriert"/>
      </w:pPr>
      <w:bookmarkStart w:id="408" w:name="_Toc529454783"/>
      <w:bookmarkStart w:id="409" w:name="_Toc135739743"/>
      <w:bookmarkStart w:id="410" w:name="_Toc223344734"/>
      <w:r w:rsidRPr="00FF5E68">
        <w:t>Skript B</w:t>
      </w:r>
      <w:bookmarkEnd w:id="408"/>
      <w:bookmarkEnd w:id="409"/>
      <w:bookmarkEnd w:id="410"/>
    </w:p>
    <w:p w14:paraId="3DA07464" w14:textId="77777777" w:rsidR="004D126B" w:rsidRPr="00FF5E68" w:rsidRDefault="004D126B" w:rsidP="00FF5E68">
      <w:pPr>
        <w:rPr>
          <w:rFonts w:ascii="Arial" w:hAnsi="Arial" w:cs="Arial"/>
        </w:rPr>
      </w:pPr>
      <w:r w:rsidRPr="00FF5E68">
        <w:rPr>
          <w:rFonts w:ascii="Arial" w:hAnsi="Arial" w:cs="Arial"/>
        </w:rPr>
        <w:t>&lt;Code&gt;</w:t>
      </w:r>
    </w:p>
    <w:p w14:paraId="4F9DF944" w14:textId="77777777" w:rsidR="004D126B" w:rsidRPr="00FF5E68" w:rsidRDefault="004D126B" w:rsidP="00744B23">
      <w:pPr>
        <w:rPr>
          <w:rFonts w:ascii="Arial" w:hAnsi="Arial" w:cs="Arial"/>
        </w:rPr>
      </w:pPr>
    </w:p>
    <w:sectPr w:rsidR="004D126B" w:rsidRPr="00FF5E68" w:rsidSect="00116DD6">
      <w:headerReference w:type="default" r:id="rId20"/>
      <w:footerReference w:type="default" r:id="rId21"/>
      <w:pgSz w:w="11906" w:h="16838" w:code="9"/>
      <w:pgMar w:top="2835" w:right="1701" w:bottom="1134" w:left="1247" w:header="1560" w:footer="73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Domenik Hofer" w:date="2023-05-15T10:20:00Z" w:initials="DH">
    <w:p w14:paraId="7A7096D7" w14:textId="77777777" w:rsidR="00306F85" w:rsidRDefault="00306F85" w:rsidP="007B5A50">
      <w:pPr>
        <w:pStyle w:val="Kommentartext"/>
      </w:pPr>
      <w:r>
        <w:rPr>
          <w:rStyle w:val="Kommentarzeichen"/>
        </w:rPr>
        <w:annotationRef/>
      </w:r>
      <w:r>
        <w:t>Eingefügt, dass Druckdatum bei jedem öffnen des Dokuments automatisch heutiges Datum einträgt</w:t>
      </w:r>
    </w:p>
  </w:comment>
  <w:comment w:id="3" w:author="Domenik Hofer" w:date="2023-05-15T10:39:00Z" w:initials="DH">
    <w:p w14:paraId="4C57C0F2" w14:textId="77777777" w:rsidR="00F362A2" w:rsidRDefault="00F362A2" w:rsidP="00EE3F31">
      <w:pPr>
        <w:pStyle w:val="Kommentartext"/>
      </w:pPr>
      <w:r>
        <w:rPr>
          <w:rStyle w:val="Kommentarzeichen"/>
        </w:rPr>
        <w:annotationRef/>
      </w:r>
      <w:r>
        <w:t>Alle zu entfernenden Kommentare werden mit *** bezeichnet, dass sie einfach mit CTRL+F gefunden werden</w:t>
      </w:r>
    </w:p>
  </w:comment>
  <w:comment w:id="4" w:author="Flurin Bandli" w:date="2026-03-02T09:23:00Z" w:initials="FB">
    <w:p w14:paraId="67DD70E5" w14:textId="77777777" w:rsidR="00732B3E" w:rsidRDefault="00732B3E" w:rsidP="00732B3E">
      <w:pPr>
        <w:pStyle w:val="Kommentartext"/>
      </w:pPr>
      <w:r>
        <w:rPr>
          <w:rStyle w:val="Kommentarzeichen"/>
        </w:rPr>
        <w:annotationRef/>
      </w:r>
      <w:r>
        <w:t>Am Ende Schriftart kontrollieren (Alles Arial)</w:t>
      </w:r>
    </w:p>
  </w:comment>
  <w:comment w:id="5" w:author="Domenik Hofer" w:date="2023-05-15T10:44:00Z" w:initials="DH">
    <w:p w14:paraId="5D91F415" w14:textId="77777777" w:rsidR="001C5C36" w:rsidRDefault="00AF160F" w:rsidP="004E065F">
      <w:pPr>
        <w:pStyle w:val="Kommentartext"/>
      </w:pPr>
      <w:r>
        <w:rPr>
          <w:rStyle w:val="Kommentarzeichen"/>
        </w:rPr>
        <w:annotationRef/>
      </w:r>
      <w:r w:rsidR="001C5C36">
        <w:t>Styles reduziert auf die nötigsten. Inhaltsverzeichnis zeigt nur 3 Stufen an. Alles was nicht ins Inhaltsverzeichnis gehört wird mit Überschrift 4 gekennzeichnet oder manuell formatiert</w:t>
      </w:r>
    </w:p>
  </w:comment>
  <w:comment w:id="108" w:author="Domenik Hofer" w:date="2023-05-15T14:44:00Z" w:initials="DH">
    <w:p w14:paraId="434DA03F" w14:textId="77777777" w:rsidR="00CE78B3" w:rsidRDefault="00CE78B3" w:rsidP="00B05E92">
      <w:pPr>
        <w:pStyle w:val="Kommentartext"/>
      </w:pPr>
      <w:r>
        <w:rPr>
          <w:rStyle w:val="Kommentarzeichen"/>
        </w:rPr>
        <w:annotationRef/>
      </w:r>
      <w:r>
        <w:t>Tabellenverzeichnis ist kein Bewertungskriterium. Daher alle Tabellen-Captions + verzeichnis raus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7096D7" w15:done="0"/>
  <w15:commentEx w15:paraId="4C57C0F2" w15:done="0"/>
  <w15:commentEx w15:paraId="67DD70E5" w15:done="0"/>
  <w15:commentEx w15:paraId="5D91F415" w15:done="0"/>
  <w15:commentEx w15:paraId="434DA03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0C85E1" w16cex:dateUtc="2023-05-15T08:20:00Z"/>
  <w16cex:commentExtensible w16cex:durableId="280C8A55" w16cex:dateUtc="2023-05-15T08:39:00Z"/>
  <w16cex:commentExtensible w16cex:durableId="4041A61C" w16cex:dateUtc="2026-03-02T08:23:00Z"/>
  <w16cex:commentExtensible w16cex:durableId="280C8B75" w16cex:dateUtc="2023-05-15T08:44:00Z"/>
  <w16cex:commentExtensible w16cex:durableId="280CC3C9" w16cex:dateUtc="2023-05-15T12: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7096D7" w16cid:durableId="280C85E1"/>
  <w16cid:commentId w16cid:paraId="4C57C0F2" w16cid:durableId="280C8A55"/>
  <w16cid:commentId w16cid:paraId="67DD70E5" w16cid:durableId="4041A61C"/>
  <w16cid:commentId w16cid:paraId="5D91F415" w16cid:durableId="280C8B75"/>
  <w16cid:commentId w16cid:paraId="434DA03F" w16cid:durableId="280CC3C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833F2" w14:textId="77777777" w:rsidR="00D3087B" w:rsidRDefault="00D3087B" w:rsidP="00F91D37">
      <w:pPr>
        <w:spacing w:line="240" w:lineRule="auto"/>
      </w:pPr>
      <w:r>
        <w:separator/>
      </w:r>
    </w:p>
  </w:endnote>
  <w:endnote w:type="continuationSeparator" w:id="0">
    <w:p w14:paraId="2BA90C4C" w14:textId="77777777" w:rsidR="00D3087B" w:rsidRDefault="00D3087B" w:rsidP="00F91D37">
      <w:pPr>
        <w:spacing w:line="240" w:lineRule="auto"/>
      </w:pPr>
      <w:r>
        <w:continuationSeparator/>
      </w:r>
    </w:p>
  </w:endnote>
  <w:endnote w:type="continuationNotice" w:id="1">
    <w:p w14:paraId="159F01CE" w14:textId="77777777" w:rsidR="00D3087B" w:rsidRDefault="00D3087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bject Sans">
    <w:altName w:val="Calibri"/>
    <w:panose1 w:val="00000500000000000000"/>
    <w:charset w:val="00"/>
    <w:family w:val="auto"/>
    <w:pitch w:val="variable"/>
    <w:sig w:usb0="00000207" w:usb1="00000000" w:usb2="00000000" w:usb3="00000000" w:csb0="00000097" w:csb1="00000000"/>
    <w:embedRegular r:id="rId1" w:fontKey="{52DCE4A3-9059-4195-A1FD-91C6D38A3C35}"/>
    <w:embedBold r:id="rId2" w:fontKey="{50241665-E732-4D7C-AB1D-7354B45D50DF}"/>
    <w:embedItalic r:id="rId3" w:fontKey="{C7FD9F24-0692-4534-9930-18566AFEFB45}"/>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embedRegular r:id="rId4" w:fontKey="{F3EC0789-D4D0-44DC-9199-9E934BDB9C55}"/>
  </w:font>
  <w:font w:name="HelveticaNeueLT Com 55 Roman">
    <w:altName w:val="Arial"/>
    <w:charset w:val="4D"/>
    <w:family w:val="swiss"/>
    <w:pitch w:val="variable"/>
    <w:sig w:usb0="8000000F" w:usb1="10002042"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inionPro-Regular">
    <w:altName w:val="Cambria Math"/>
    <w:panose1 w:val="00000000000000000000"/>
    <w:charset w:val="4D"/>
    <w:family w:val="auto"/>
    <w:notTrueType/>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embedRegular r:id="rId5" w:fontKey="{62183BCE-3541-41E5-B2E9-973E94765781}"/>
    <w:embedBold r:id="rId6" w:fontKey="{CB5BF72B-FB50-4BAC-98DF-D19C7723A8F4}"/>
  </w:font>
  <w:font w:name="NeusaNextStd-Ligh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27745" w14:textId="77777777" w:rsidR="00870017" w:rsidRPr="00F04BE3" w:rsidRDefault="00070E60" w:rsidP="00F04BE3">
    <w:pPr>
      <w:pStyle w:val="Fuzeile"/>
    </w:pPr>
    <w:r>
      <w:rPr>
        <w:noProof/>
        <w:lang w:eastAsia="de-CH"/>
      </w:rPr>
      <mc:AlternateContent>
        <mc:Choice Requires="wps">
          <w:drawing>
            <wp:anchor distT="0" distB="0" distL="114300" distR="114300" simplePos="0" relativeHeight="251658241" behindDoc="0" locked="0" layoutInCell="1" allowOverlap="1" wp14:anchorId="3B6142AC" wp14:editId="4603CF4A">
              <wp:simplePos x="0" y="0"/>
              <wp:positionH relativeFrom="column">
                <wp:posOffset>1370330</wp:posOffset>
              </wp:positionH>
              <wp:positionV relativeFrom="paragraph">
                <wp:posOffset>43815</wp:posOffset>
              </wp:positionV>
              <wp:extent cx="5353050" cy="446258"/>
              <wp:effectExtent l="0" t="0" r="0" b="11430"/>
              <wp:wrapNone/>
              <wp:docPr id="1" name="Textfeld 1"/>
              <wp:cNvGraphicFramePr/>
              <a:graphic xmlns:a="http://schemas.openxmlformats.org/drawingml/2006/main">
                <a:graphicData uri="http://schemas.microsoft.com/office/word/2010/wordprocessingShape">
                  <wps:wsp>
                    <wps:cNvSpPr txBox="1"/>
                    <wps:spPr>
                      <a:xfrm>
                        <a:off x="0" y="0"/>
                        <a:ext cx="5353050" cy="44625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7943C2" w14:textId="77777777" w:rsidR="008F5F55" w:rsidRPr="008F5F55" w:rsidRDefault="008F5F55">
                          <w:pPr>
                            <w:rPr>
                              <w:sz w:val="16"/>
                              <w:szCs w:val="16"/>
                            </w:rPr>
                          </w:pPr>
                          <w:r w:rsidRPr="008F5F55">
                            <w:rPr>
                              <w:sz w:val="16"/>
                              <w:szCs w:val="16"/>
                            </w:rPr>
                            <w:t xml:space="preserve"> </w:t>
                          </w:r>
                          <w:r w:rsidR="007F2082">
                            <w:rPr>
                              <w:sz w:val="16"/>
                              <w:szCs w:val="16"/>
                            </w:rPr>
                            <w:t xml:space="preserve">twofold </w:t>
                          </w:r>
                          <w:r w:rsidR="004A7A4F">
                            <w:rPr>
                              <w:sz w:val="16"/>
                              <w:szCs w:val="16"/>
                            </w:rPr>
                            <w:t>a</w:t>
                          </w:r>
                          <w:r w:rsidRPr="008F5F55">
                            <w:rPr>
                              <w:sz w:val="16"/>
                              <w:szCs w:val="16"/>
                            </w:rPr>
                            <w:t>cademy</w:t>
                          </w:r>
                          <w:r w:rsidR="004A7A4F">
                            <w:rPr>
                              <w:sz w:val="16"/>
                              <w:szCs w:val="16"/>
                            </w:rPr>
                            <w:t xml:space="preserve"> ag</w:t>
                          </w:r>
                          <w:r w:rsidRPr="008F5F55">
                            <w:rPr>
                              <w:sz w:val="16"/>
                              <w:szCs w:val="16"/>
                            </w:rPr>
                            <w:t xml:space="preserve"> </w:t>
                          </w:r>
                          <w:r w:rsidR="004B12BA" w:rsidRPr="008F5F55">
                            <w:rPr>
                              <w:sz w:val="16"/>
                              <w:szCs w:val="16"/>
                            </w:rPr>
                            <w:t>|</w:t>
                          </w:r>
                          <w:r w:rsidR="004B12BA">
                            <w:rPr>
                              <w:sz w:val="16"/>
                              <w:szCs w:val="16"/>
                            </w:rPr>
                            <w:t xml:space="preserve"> Thurgauerstrasse 54 </w:t>
                          </w:r>
                          <w:r w:rsidR="004B12BA" w:rsidRPr="008F5F55">
                            <w:rPr>
                              <w:sz w:val="16"/>
                              <w:szCs w:val="16"/>
                            </w:rPr>
                            <w:t>|</w:t>
                          </w:r>
                          <w:r w:rsidR="004B12BA">
                            <w:rPr>
                              <w:sz w:val="16"/>
                              <w:szCs w:val="16"/>
                            </w:rPr>
                            <w:t xml:space="preserve"> 8050 Zürich </w:t>
                          </w:r>
                          <w:r w:rsidR="004B12BA" w:rsidRPr="008F5F55">
                            <w:rPr>
                              <w:sz w:val="16"/>
                              <w:szCs w:val="16"/>
                            </w:rPr>
                            <w:t>|</w:t>
                          </w:r>
                          <w:r w:rsidR="004B12BA">
                            <w:rPr>
                              <w:sz w:val="16"/>
                              <w:szCs w:val="16"/>
                            </w:rPr>
                            <w:t xml:space="preserve"> </w:t>
                          </w:r>
                          <w:hyperlink r:id="rId1" w:history="1">
                            <w:r w:rsidR="004B12BA" w:rsidRPr="000F19A4">
                              <w:rPr>
                                <w:rStyle w:val="Hyperlink"/>
                                <w:sz w:val="16"/>
                                <w:szCs w:val="16"/>
                              </w:rPr>
                              <w:t>hi@twofold.swiss</w:t>
                            </w:r>
                          </w:hyperlink>
                          <w:r w:rsidR="004B12BA">
                            <w:rPr>
                              <w:sz w:val="16"/>
                              <w:szCs w:val="16"/>
                            </w:rPr>
                            <w:t xml:space="preserve"> </w:t>
                          </w:r>
                          <w:r w:rsidR="004B12BA" w:rsidRPr="008F5F55">
                            <w:rPr>
                              <w:sz w:val="16"/>
                              <w:szCs w:val="16"/>
                            </w:rPr>
                            <w:t>|</w:t>
                          </w:r>
                          <w:r w:rsidR="004B12BA">
                            <w:rPr>
                              <w:sz w:val="16"/>
                              <w:szCs w:val="16"/>
                            </w:rPr>
                            <w:t xml:space="preserve"> twofold.swiss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6142AC" id="_x0000_t202" coordsize="21600,21600" o:spt="202" path="m,l,21600r21600,l21600,xe">
              <v:stroke joinstyle="miter"/>
              <v:path gradientshapeok="t" o:connecttype="rect"/>
            </v:shapetype>
            <v:shape id="_x0000_s1027" type="#_x0000_t202" style="position:absolute;margin-left:107.9pt;margin-top:3.45pt;width:421.5pt;height:35.1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" filled="f" stroked="f" strokeweight=".5pt">
              <v:textbox inset="0,0,0,0">
                <w:txbxContent>
                  <w:p w14:paraId="387943C2" w14:textId="77777777" w:rsidR="008F5F55" w:rsidRPr="008F5F55" w:rsidRDefault="008F5F55">
                    <w:pPr>
                      <w:rPr>
                        <w:sz w:val="16"/>
                        <w:szCs w:val="16"/>
                      </w:rPr>
                    </w:pPr>
                    <w:r w:rsidRPr="008F5F55">
                      <w:rPr>
                        <w:sz w:val="16"/>
                        <w:szCs w:val="16"/>
                      </w:rPr>
                      <w:t xml:space="preserve"> </w:t>
                    </w:r>
                    <w:r w:rsidR="007F2082">
                      <w:rPr>
                        <w:sz w:val="16"/>
                        <w:szCs w:val="16"/>
                      </w:rPr>
                      <w:t xml:space="preserve">twofold </w:t>
                    </w:r>
                    <w:r w:rsidR="004A7A4F">
                      <w:rPr>
                        <w:sz w:val="16"/>
                        <w:szCs w:val="16"/>
                      </w:rPr>
                      <w:t>a</w:t>
                    </w:r>
                    <w:r w:rsidRPr="008F5F55">
                      <w:rPr>
                        <w:sz w:val="16"/>
                        <w:szCs w:val="16"/>
                      </w:rPr>
                      <w:t>cademy</w:t>
                    </w:r>
                    <w:r w:rsidR="004A7A4F">
                      <w:rPr>
                        <w:sz w:val="16"/>
                        <w:szCs w:val="16"/>
                      </w:rPr>
                      <w:t xml:space="preserve"> ag</w:t>
                    </w:r>
                    <w:r w:rsidRPr="008F5F55">
                      <w:rPr>
                        <w:sz w:val="16"/>
                        <w:szCs w:val="16"/>
                      </w:rPr>
                      <w:t xml:space="preserve"> </w:t>
                    </w:r>
                    <w:r w:rsidR="004B12BA" w:rsidRPr="008F5F55">
                      <w:rPr>
                        <w:sz w:val="16"/>
                        <w:szCs w:val="16"/>
                      </w:rPr>
                      <w:t>|</w:t>
                    </w:r>
                    <w:r w:rsidR="004B12BA">
                      <w:rPr>
                        <w:sz w:val="16"/>
                        <w:szCs w:val="16"/>
                      </w:rPr>
                      <w:t xml:space="preserve"> Thurgauerstrasse 54 </w:t>
                    </w:r>
                    <w:r w:rsidR="004B12BA" w:rsidRPr="008F5F55">
                      <w:rPr>
                        <w:sz w:val="16"/>
                        <w:szCs w:val="16"/>
                      </w:rPr>
                      <w:t>|</w:t>
                    </w:r>
                    <w:r w:rsidR="004B12BA">
                      <w:rPr>
                        <w:sz w:val="16"/>
                        <w:szCs w:val="16"/>
                      </w:rPr>
                      <w:t xml:space="preserve"> 8050 Zürich </w:t>
                    </w:r>
                    <w:r w:rsidR="004B12BA" w:rsidRPr="008F5F55">
                      <w:rPr>
                        <w:sz w:val="16"/>
                        <w:szCs w:val="16"/>
                      </w:rPr>
                      <w:t>|</w:t>
                    </w:r>
                    <w:r w:rsidR="004B12BA">
                      <w:rPr>
                        <w:sz w:val="16"/>
                        <w:szCs w:val="16"/>
                      </w:rPr>
                      <w:t xml:space="preserve"> </w:t>
                    </w:r>
                    <w:hyperlink r:id="rId2" w:history="1">
                      <w:r w:rsidR="004B12BA" w:rsidRPr="000F19A4">
                        <w:rPr>
                          <w:rStyle w:val="Hyperlink"/>
                          <w:sz w:val="16"/>
                          <w:szCs w:val="16"/>
                        </w:rPr>
                        <w:t>hi@twofold.swiss</w:t>
                      </w:r>
                    </w:hyperlink>
                    <w:r w:rsidR="004B12BA">
                      <w:rPr>
                        <w:sz w:val="16"/>
                        <w:szCs w:val="16"/>
                      </w:rPr>
                      <w:t xml:space="preserve"> </w:t>
                    </w:r>
                    <w:r w:rsidR="004B12BA" w:rsidRPr="008F5F55">
                      <w:rPr>
                        <w:sz w:val="16"/>
                        <w:szCs w:val="16"/>
                      </w:rPr>
                      <w:t>|</w:t>
                    </w:r>
                    <w:r w:rsidR="004B12BA">
                      <w:rPr>
                        <w:sz w:val="16"/>
                        <w:szCs w:val="16"/>
                      </w:rPr>
                      <w:t xml:space="preserve"> twofold.swiss</w:t>
                    </w:r>
                  </w:p>
                </w:txbxContent>
              </v:textbox>
            </v:shape>
          </w:pict>
        </mc:Fallback>
      </mc:AlternateContent>
    </w:r>
    <w:r w:rsidR="006A3F5B">
      <w:rPr>
        <w:noProof/>
        <w:lang w:eastAsia="de-CH"/>
      </w:rPr>
      <mc:AlternateContent>
        <mc:Choice Requires="wps">
          <w:drawing>
            <wp:anchor distT="0" distB="0" distL="114300" distR="114300" simplePos="0" relativeHeight="251658240" behindDoc="0" locked="1" layoutInCell="1" allowOverlap="0" wp14:anchorId="38B87B8D" wp14:editId="30F2A932">
              <wp:simplePos x="0" y="0"/>
              <wp:positionH relativeFrom="page">
                <wp:posOffset>352425</wp:posOffset>
              </wp:positionH>
              <wp:positionV relativeFrom="page">
                <wp:posOffset>10163175</wp:posOffset>
              </wp:positionV>
              <wp:extent cx="1257300" cy="626110"/>
              <wp:effectExtent l="0" t="0" r="0" b="0"/>
              <wp:wrapNone/>
              <wp:docPr id="3" name="Textfeld 3"/>
              <wp:cNvGraphicFramePr/>
              <a:graphic xmlns:a="http://schemas.openxmlformats.org/drawingml/2006/main">
                <a:graphicData uri="http://schemas.microsoft.com/office/word/2010/wordprocessingShape">
                  <wps:wsp>
                    <wps:cNvSpPr txBox="1"/>
                    <wps:spPr>
                      <a:xfrm>
                        <a:off x="0" y="0"/>
                        <a:ext cx="1257300" cy="6261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3929E7" w14:textId="77777777" w:rsidR="006A3F5B" w:rsidRPr="005C6148" w:rsidRDefault="006A3F5B" w:rsidP="006A3F5B">
                          <w:pPr>
                            <w:pStyle w:val="Seitenzahlen"/>
                            <w:jc w:val="left"/>
                          </w:pPr>
                          <w:r>
                            <w:t xml:space="preserve">Seite </w:t>
                          </w:r>
                          <w:r w:rsidRPr="005C6148">
                            <w:fldChar w:fldCharType="begin"/>
                          </w:r>
                          <w:r w:rsidRPr="005C6148">
                            <w:instrText>PAGE   \* MERGEFORMAT</w:instrText>
                          </w:r>
                          <w:r w:rsidRPr="005C6148">
                            <w:fldChar w:fldCharType="separate"/>
                          </w:r>
                          <w:r w:rsidRPr="00452D49">
                            <w:rPr>
                              <w:noProof/>
                              <w:lang w:val="de-DE"/>
                            </w:rPr>
                            <w:t>5</w:t>
                          </w:r>
                          <w:r w:rsidRPr="005C6148">
                            <w:fldChar w:fldCharType="end"/>
                          </w:r>
                          <w:r>
                            <w:t xml:space="preserve"> </w:t>
                          </w:r>
                          <w:r w:rsidRPr="00530751">
                            <w:t>|</w:t>
                          </w:r>
                          <w:r>
                            <w:t xml:space="preserve"> </w:t>
                          </w:r>
                          <w:r>
                            <w:rPr>
                              <w:noProof/>
                            </w:rPr>
                            <w:fldChar w:fldCharType="begin"/>
                          </w:r>
                          <w:r>
                            <w:rPr>
                              <w:noProof/>
                            </w:rPr>
                            <w:instrText xml:space="preserve"> NUMPAGES   \* MERGEFORMAT </w:instrText>
                          </w:r>
                          <w:r>
                            <w:rPr>
                              <w:noProof/>
                            </w:rPr>
                            <w:fldChar w:fldCharType="separate"/>
                          </w:r>
                          <w:r>
                            <w:rPr>
                              <w:noProof/>
                            </w:rPr>
                            <w:t>8</w:t>
                          </w:r>
                          <w:r>
                            <w:rPr>
                              <w:noProof/>
                            </w:rPr>
                            <w:fldChar w:fldCharType="end"/>
                          </w:r>
                        </w:p>
                      </w:txbxContent>
                    </wps:txbx>
                    <wps:bodyPr rot="0" spcFirstLastPara="0" vertOverflow="overflow" horzOverflow="overflow" vert="horz" wrap="square" lIns="432000" tIns="0" rIns="0" bIns="4716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87B8D" id="Textfeld 3" o:spid="_x0000_s1028" type="#_x0000_t202" style="position:absolute;margin-left:27.75pt;margin-top:800.25pt;width:99pt;height:49.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" o:allowoverlap="f" filled="f" stroked="f" strokeweight=".5pt">
              <v:textbox inset="12mm,0,0,13.1mm">
                <w:txbxContent>
                  <w:p w14:paraId="0D3929E7" w14:textId="77777777" w:rsidR="006A3F5B" w:rsidRPr="005C6148" w:rsidRDefault="006A3F5B" w:rsidP="006A3F5B">
                    <w:pPr>
                      <w:pStyle w:val="Seitenzahlen"/>
                      <w:jc w:val="left"/>
                    </w:pPr>
                    <w:r>
                      <w:t xml:space="preserve">Seite </w:t>
                    </w:r>
                    <w:r w:rsidRPr="005C6148">
                      <w:fldChar w:fldCharType="begin"/>
                    </w:r>
                    <w:r w:rsidRPr="005C6148">
                      <w:instrText>PAGE   \* MERGEFORMAT</w:instrText>
                    </w:r>
                    <w:r w:rsidRPr="005C6148">
                      <w:fldChar w:fldCharType="separate"/>
                    </w:r>
                    <w:r w:rsidRPr="00452D49">
                      <w:rPr>
                        <w:noProof/>
                        <w:lang w:val="de-DE"/>
                      </w:rPr>
                      <w:t>5</w:t>
                    </w:r>
                    <w:r w:rsidRPr="005C6148">
                      <w:fldChar w:fldCharType="end"/>
                    </w:r>
                    <w:r>
                      <w:t xml:space="preserve"> </w:t>
                    </w:r>
                    <w:r w:rsidRPr="00530751">
                      <w:t>|</w:t>
                    </w:r>
                    <w:r>
                      <w:t xml:space="preserve"> </w:t>
                    </w:r>
                    <w:r>
                      <w:rPr>
                        <w:noProof/>
                      </w:rPr>
                      <w:fldChar w:fldCharType="begin"/>
                    </w:r>
                    <w:r>
                      <w:rPr>
                        <w:noProof/>
                      </w:rPr>
                      <w:instrText xml:space="preserve"> NUMPAGES   \* MERGEFORMAT </w:instrText>
                    </w:r>
                    <w:r>
                      <w:rPr>
                        <w:noProof/>
                      </w:rPr>
                      <w:fldChar w:fldCharType="separate"/>
                    </w:r>
                    <w:r>
                      <w:rPr>
                        <w:noProof/>
                      </w:rPr>
                      <w:t>8</w:t>
                    </w:r>
                    <w:r>
                      <w:rPr>
                        <w:noProof/>
                      </w:rPr>
                      <w:fldChar w:fldCharType="end"/>
                    </w:r>
                  </w:p>
                </w:txbxContent>
              </v:textbox>
              <w10:wrap anchorx="page" anchory="page"/>
              <w10:anchorlock/>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AE8FF" w14:textId="77777777" w:rsidR="00D25548" w:rsidRPr="00F04BE3" w:rsidRDefault="0025534A" w:rsidP="00F04BE3">
    <w:pPr>
      <w:pStyle w:val="Fuzeile"/>
    </w:pPr>
    <w:r>
      <w:rPr>
        <w:noProof/>
        <w:lang w:eastAsia="de-CH"/>
      </w:rPr>
      <mc:AlternateContent>
        <mc:Choice Requires="wps">
          <w:drawing>
            <wp:anchor distT="0" distB="0" distL="114300" distR="114300" simplePos="0" relativeHeight="251670539" behindDoc="0" locked="0" layoutInCell="1" allowOverlap="1" wp14:anchorId="5686B930" wp14:editId="251AB7FE">
              <wp:simplePos x="0" y="0"/>
              <wp:positionH relativeFrom="column">
                <wp:posOffset>4645309</wp:posOffset>
              </wp:positionH>
              <wp:positionV relativeFrom="paragraph">
                <wp:posOffset>0</wp:posOffset>
              </wp:positionV>
              <wp:extent cx="5353050" cy="446258"/>
              <wp:effectExtent l="0" t="0" r="0" b="11430"/>
              <wp:wrapNone/>
              <wp:docPr id="207" name="Textfeld 1"/>
              <wp:cNvGraphicFramePr/>
              <a:graphic xmlns:a="http://schemas.openxmlformats.org/drawingml/2006/main">
                <a:graphicData uri="http://schemas.microsoft.com/office/word/2010/wordprocessingShape">
                  <wps:wsp>
                    <wps:cNvSpPr txBox="1"/>
                    <wps:spPr>
                      <a:xfrm>
                        <a:off x="0" y="0"/>
                        <a:ext cx="5353050" cy="44625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4D73468" w14:textId="77777777" w:rsidR="00B745B6" w:rsidRPr="008F5F55" w:rsidRDefault="00B745B6" w:rsidP="00B745B6">
                          <w:pPr>
                            <w:rPr>
                              <w:sz w:val="16"/>
                              <w:szCs w:val="16"/>
                            </w:rPr>
                          </w:pPr>
                          <w:r w:rsidRPr="008F5F55">
                            <w:rPr>
                              <w:sz w:val="16"/>
                              <w:szCs w:val="16"/>
                            </w:rPr>
                            <w:t xml:space="preserve"> </w:t>
                          </w:r>
                          <w:r>
                            <w:rPr>
                              <w:sz w:val="16"/>
                              <w:szCs w:val="16"/>
                            </w:rPr>
                            <w:t>twofold a</w:t>
                          </w:r>
                          <w:r w:rsidRPr="008F5F55">
                            <w:rPr>
                              <w:sz w:val="16"/>
                              <w:szCs w:val="16"/>
                            </w:rPr>
                            <w:t>cademy</w:t>
                          </w:r>
                          <w:r>
                            <w:rPr>
                              <w:sz w:val="16"/>
                              <w:szCs w:val="16"/>
                            </w:rPr>
                            <w:t xml:space="preserve"> ag</w:t>
                          </w:r>
                          <w:r w:rsidRPr="008F5F55">
                            <w:rPr>
                              <w:sz w:val="16"/>
                              <w:szCs w:val="16"/>
                            </w:rPr>
                            <w:t xml:space="preserve"> |</w:t>
                          </w:r>
                          <w:r>
                            <w:rPr>
                              <w:sz w:val="16"/>
                              <w:szCs w:val="16"/>
                            </w:rPr>
                            <w:t xml:space="preserve"> Thurgauerstrasse 54 </w:t>
                          </w:r>
                          <w:r w:rsidRPr="008F5F55">
                            <w:rPr>
                              <w:sz w:val="16"/>
                              <w:szCs w:val="16"/>
                            </w:rPr>
                            <w:t>|</w:t>
                          </w:r>
                          <w:r>
                            <w:rPr>
                              <w:sz w:val="16"/>
                              <w:szCs w:val="16"/>
                            </w:rPr>
                            <w:t xml:space="preserve"> 8050 Zürich </w:t>
                          </w:r>
                          <w:r w:rsidRPr="008F5F55">
                            <w:rPr>
                              <w:sz w:val="16"/>
                              <w:szCs w:val="16"/>
                            </w:rPr>
                            <w:t>|</w:t>
                          </w:r>
                          <w:r>
                            <w:rPr>
                              <w:sz w:val="16"/>
                              <w:szCs w:val="16"/>
                            </w:rPr>
                            <w:t xml:space="preserve"> </w:t>
                          </w:r>
                          <w:hyperlink r:id="rId1" w:history="1">
                            <w:r w:rsidRPr="000F19A4">
                              <w:rPr>
                                <w:rStyle w:val="Hyperlink"/>
                                <w:sz w:val="16"/>
                                <w:szCs w:val="16"/>
                              </w:rPr>
                              <w:t>hi@twofold.swiss</w:t>
                            </w:r>
                          </w:hyperlink>
                          <w:r>
                            <w:rPr>
                              <w:sz w:val="16"/>
                              <w:szCs w:val="16"/>
                            </w:rPr>
                            <w:t xml:space="preserve"> </w:t>
                          </w:r>
                          <w:r w:rsidRPr="008F5F55">
                            <w:rPr>
                              <w:sz w:val="16"/>
                              <w:szCs w:val="16"/>
                            </w:rPr>
                            <w:t>|</w:t>
                          </w:r>
                          <w:r>
                            <w:rPr>
                              <w:sz w:val="16"/>
                              <w:szCs w:val="16"/>
                            </w:rPr>
                            <w:t xml:space="preserve"> twofold.swiss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86B930" id="_x0000_t202" coordsize="21600,21600" o:spt="202" path="m,l,21600r21600,l21600,xe">
              <v:stroke joinstyle="miter"/>
              <v:path gradientshapeok="t" o:connecttype="rect"/>
            </v:shapetype>
            <v:shape id="_x0000_s1030" type="#_x0000_t202" style="position:absolute;margin-left:365.75pt;margin-top:0;width:421.5pt;height:35.15pt;z-index:2516705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" filled="f" stroked="f" strokeweight=".5pt">
              <v:textbox inset="0,0,0,0">
                <w:txbxContent>
                  <w:p w14:paraId="24D73468" w14:textId="77777777" w:rsidR="00B745B6" w:rsidRPr="008F5F55" w:rsidRDefault="00B745B6" w:rsidP="00B745B6">
                    <w:pPr>
                      <w:rPr>
                        <w:sz w:val="16"/>
                        <w:szCs w:val="16"/>
                      </w:rPr>
                    </w:pPr>
                    <w:r w:rsidRPr="008F5F55">
                      <w:rPr>
                        <w:sz w:val="16"/>
                        <w:szCs w:val="16"/>
                      </w:rPr>
                      <w:t xml:space="preserve"> </w:t>
                    </w:r>
                    <w:r>
                      <w:rPr>
                        <w:sz w:val="16"/>
                        <w:szCs w:val="16"/>
                      </w:rPr>
                      <w:t>twofold a</w:t>
                    </w:r>
                    <w:r w:rsidRPr="008F5F55">
                      <w:rPr>
                        <w:sz w:val="16"/>
                        <w:szCs w:val="16"/>
                      </w:rPr>
                      <w:t>cademy</w:t>
                    </w:r>
                    <w:r>
                      <w:rPr>
                        <w:sz w:val="16"/>
                        <w:szCs w:val="16"/>
                      </w:rPr>
                      <w:t xml:space="preserve"> ag</w:t>
                    </w:r>
                    <w:r w:rsidRPr="008F5F55">
                      <w:rPr>
                        <w:sz w:val="16"/>
                        <w:szCs w:val="16"/>
                      </w:rPr>
                      <w:t xml:space="preserve"> |</w:t>
                    </w:r>
                    <w:r>
                      <w:rPr>
                        <w:sz w:val="16"/>
                        <w:szCs w:val="16"/>
                      </w:rPr>
                      <w:t xml:space="preserve"> Thurgauerstrasse 54 </w:t>
                    </w:r>
                    <w:r w:rsidRPr="008F5F55">
                      <w:rPr>
                        <w:sz w:val="16"/>
                        <w:szCs w:val="16"/>
                      </w:rPr>
                      <w:t>|</w:t>
                    </w:r>
                    <w:r>
                      <w:rPr>
                        <w:sz w:val="16"/>
                        <w:szCs w:val="16"/>
                      </w:rPr>
                      <w:t xml:space="preserve"> 8050 Zürich </w:t>
                    </w:r>
                    <w:r w:rsidRPr="008F5F55">
                      <w:rPr>
                        <w:sz w:val="16"/>
                        <w:szCs w:val="16"/>
                      </w:rPr>
                      <w:t>|</w:t>
                    </w:r>
                    <w:r>
                      <w:rPr>
                        <w:sz w:val="16"/>
                        <w:szCs w:val="16"/>
                      </w:rPr>
                      <w:t xml:space="preserve"> </w:t>
                    </w:r>
                    <w:hyperlink r:id="rId2" w:history="1">
                      <w:r w:rsidRPr="000F19A4">
                        <w:rPr>
                          <w:rStyle w:val="Hyperlink"/>
                          <w:sz w:val="16"/>
                          <w:szCs w:val="16"/>
                        </w:rPr>
                        <w:t>hi@twofold.swiss</w:t>
                      </w:r>
                    </w:hyperlink>
                    <w:r>
                      <w:rPr>
                        <w:sz w:val="16"/>
                        <w:szCs w:val="16"/>
                      </w:rPr>
                      <w:t xml:space="preserve"> </w:t>
                    </w:r>
                    <w:r w:rsidRPr="008F5F55">
                      <w:rPr>
                        <w:sz w:val="16"/>
                        <w:szCs w:val="16"/>
                      </w:rPr>
                      <w:t>|</w:t>
                    </w:r>
                    <w:r>
                      <w:rPr>
                        <w:sz w:val="16"/>
                        <w:szCs w:val="16"/>
                      </w:rPr>
                      <w:t xml:space="preserve"> twofold.swiss</w:t>
                    </w:r>
                  </w:p>
                </w:txbxContent>
              </v:textbox>
            </v:shape>
          </w:pict>
        </mc:Fallback>
      </mc:AlternateContent>
    </w:r>
    <w:r w:rsidR="00B745B6">
      <w:rPr>
        <w:noProof/>
        <w:lang w:eastAsia="de-CH"/>
      </w:rPr>
      <mc:AlternateContent>
        <mc:Choice Requires="wps">
          <w:drawing>
            <wp:anchor distT="0" distB="0" distL="114300" distR="114300" simplePos="0" relativeHeight="251671563" behindDoc="0" locked="1" layoutInCell="1" allowOverlap="0" wp14:anchorId="582FB788" wp14:editId="5D684F81">
              <wp:simplePos x="0" y="0"/>
              <wp:positionH relativeFrom="page">
                <wp:posOffset>370840</wp:posOffset>
              </wp:positionH>
              <wp:positionV relativeFrom="page">
                <wp:posOffset>6987540</wp:posOffset>
              </wp:positionV>
              <wp:extent cx="1257300" cy="626110"/>
              <wp:effectExtent l="0" t="0" r="0" b="0"/>
              <wp:wrapNone/>
              <wp:docPr id="208" name="Textfeld 3"/>
              <wp:cNvGraphicFramePr/>
              <a:graphic xmlns:a="http://schemas.openxmlformats.org/drawingml/2006/main">
                <a:graphicData uri="http://schemas.microsoft.com/office/word/2010/wordprocessingShape">
                  <wps:wsp>
                    <wps:cNvSpPr txBox="1"/>
                    <wps:spPr>
                      <a:xfrm>
                        <a:off x="0" y="0"/>
                        <a:ext cx="1257300" cy="6261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1A32DBE" w14:textId="77777777" w:rsidR="00B745B6" w:rsidRPr="005C6148" w:rsidRDefault="00B745B6" w:rsidP="00B745B6">
                          <w:pPr>
                            <w:pStyle w:val="Seitenzahlen"/>
                            <w:jc w:val="left"/>
                          </w:pPr>
                          <w:r>
                            <w:t xml:space="preserve">Seite </w:t>
                          </w:r>
                          <w:r w:rsidRPr="005C6148">
                            <w:fldChar w:fldCharType="begin"/>
                          </w:r>
                          <w:r w:rsidRPr="005C6148">
                            <w:instrText>PAGE   \* MERGEFORMAT</w:instrText>
                          </w:r>
                          <w:r w:rsidRPr="005C6148">
                            <w:fldChar w:fldCharType="separate"/>
                          </w:r>
                          <w:r w:rsidRPr="00452D49">
                            <w:rPr>
                              <w:noProof/>
                              <w:lang w:val="de-DE"/>
                            </w:rPr>
                            <w:t>5</w:t>
                          </w:r>
                          <w:r w:rsidRPr="005C6148">
                            <w:fldChar w:fldCharType="end"/>
                          </w:r>
                          <w:r>
                            <w:t xml:space="preserve"> </w:t>
                          </w:r>
                          <w:r w:rsidRPr="00530751">
                            <w:t>|</w:t>
                          </w:r>
                          <w:r>
                            <w:t xml:space="preserve"> </w:t>
                          </w:r>
                          <w:r>
                            <w:rPr>
                              <w:noProof/>
                            </w:rPr>
                            <w:fldChar w:fldCharType="begin"/>
                          </w:r>
                          <w:r>
                            <w:rPr>
                              <w:noProof/>
                            </w:rPr>
                            <w:instrText xml:space="preserve"> NUMPAGES   \* MERGEFORMAT </w:instrText>
                          </w:r>
                          <w:r>
                            <w:rPr>
                              <w:noProof/>
                            </w:rPr>
                            <w:fldChar w:fldCharType="separate"/>
                          </w:r>
                          <w:r>
                            <w:rPr>
                              <w:noProof/>
                            </w:rPr>
                            <w:t>8</w:t>
                          </w:r>
                          <w:r>
                            <w:rPr>
                              <w:noProof/>
                            </w:rPr>
                            <w:fldChar w:fldCharType="end"/>
                          </w:r>
                        </w:p>
                      </w:txbxContent>
                    </wps:txbx>
                    <wps:bodyPr rot="0" spcFirstLastPara="0" vertOverflow="overflow" horzOverflow="overflow" vert="horz" wrap="square" lIns="432000" tIns="0" rIns="0" bIns="4716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2FB788" id="_x0000_s1031" type="#_x0000_t202" style="position:absolute;margin-left:29.2pt;margin-top:550.2pt;width:99pt;height:49.3pt;z-index:25167156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" o:allowoverlap="f" filled="f" stroked="f" strokeweight=".5pt">
              <v:textbox inset="12mm,0,0,13.1mm">
                <w:txbxContent>
                  <w:p w14:paraId="41A32DBE" w14:textId="77777777" w:rsidR="00B745B6" w:rsidRPr="005C6148" w:rsidRDefault="00B745B6" w:rsidP="00B745B6">
                    <w:pPr>
                      <w:pStyle w:val="Seitenzahlen"/>
                      <w:jc w:val="left"/>
                    </w:pPr>
                    <w:r>
                      <w:t xml:space="preserve">Seite </w:t>
                    </w:r>
                    <w:r w:rsidRPr="005C6148">
                      <w:fldChar w:fldCharType="begin"/>
                    </w:r>
                    <w:r w:rsidRPr="005C6148">
                      <w:instrText>PAGE   \* MERGEFORMAT</w:instrText>
                    </w:r>
                    <w:r w:rsidRPr="005C6148">
                      <w:fldChar w:fldCharType="separate"/>
                    </w:r>
                    <w:r w:rsidRPr="00452D49">
                      <w:rPr>
                        <w:noProof/>
                        <w:lang w:val="de-DE"/>
                      </w:rPr>
                      <w:t>5</w:t>
                    </w:r>
                    <w:r w:rsidRPr="005C6148">
                      <w:fldChar w:fldCharType="end"/>
                    </w:r>
                    <w:r>
                      <w:t xml:space="preserve"> </w:t>
                    </w:r>
                    <w:r w:rsidRPr="00530751">
                      <w:t>|</w:t>
                    </w:r>
                    <w:r>
                      <w:t xml:space="preserve"> </w:t>
                    </w:r>
                    <w:r>
                      <w:rPr>
                        <w:noProof/>
                      </w:rPr>
                      <w:fldChar w:fldCharType="begin"/>
                    </w:r>
                    <w:r>
                      <w:rPr>
                        <w:noProof/>
                      </w:rPr>
                      <w:instrText xml:space="preserve"> NUMPAGES   \* MERGEFORMAT </w:instrText>
                    </w:r>
                    <w:r>
                      <w:rPr>
                        <w:noProof/>
                      </w:rPr>
                      <w:fldChar w:fldCharType="separate"/>
                    </w:r>
                    <w:r>
                      <w:rPr>
                        <w:noProof/>
                      </w:rPr>
                      <w:t>8</w:t>
                    </w:r>
                    <w:r>
                      <w:rPr>
                        <w:noProof/>
                      </w:rPr>
                      <w:fldChar w:fldCharType="end"/>
                    </w:r>
                  </w:p>
                </w:txbxContent>
              </v:textbox>
              <w10:wrap anchorx="page" anchory="page"/>
              <w10:anchorlock/>
            </v:shape>
          </w:pict>
        </mc:Fallback>
      </mc:AlternateContent>
    </w:r>
    <w:r w:rsidR="00D25548">
      <w:rPr>
        <w:noProof/>
        <w:lang w:eastAsia="de-CH"/>
      </w:rPr>
      <mc:AlternateContent>
        <mc:Choice Requires="wps">
          <w:drawing>
            <wp:anchor distT="0" distB="0" distL="114300" distR="114300" simplePos="0" relativeHeight="251658245" behindDoc="0" locked="1" layoutInCell="1" allowOverlap="0" wp14:anchorId="6E11E748" wp14:editId="2C1B75B4">
              <wp:simplePos x="0" y="0"/>
              <wp:positionH relativeFrom="page">
                <wp:posOffset>352425</wp:posOffset>
              </wp:positionH>
              <wp:positionV relativeFrom="page">
                <wp:posOffset>10163175</wp:posOffset>
              </wp:positionV>
              <wp:extent cx="1257300" cy="626110"/>
              <wp:effectExtent l="0" t="0" r="0" b="0"/>
              <wp:wrapNone/>
              <wp:docPr id="10" name="Textfeld 3"/>
              <wp:cNvGraphicFramePr/>
              <a:graphic xmlns:a="http://schemas.openxmlformats.org/drawingml/2006/main">
                <a:graphicData uri="http://schemas.microsoft.com/office/word/2010/wordprocessingShape">
                  <wps:wsp>
                    <wps:cNvSpPr txBox="1"/>
                    <wps:spPr>
                      <a:xfrm>
                        <a:off x="0" y="0"/>
                        <a:ext cx="1257300" cy="6261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112BF2E" w14:textId="77777777" w:rsidR="00D25548" w:rsidRPr="005C6148" w:rsidRDefault="00D25548" w:rsidP="006A3F5B">
                          <w:pPr>
                            <w:pStyle w:val="Seitenzahlen"/>
                            <w:jc w:val="left"/>
                          </w:pPr>
                          <w:r>
                            <w:t xml:space="preserve">Seite </w:t>
                          </w:r>
                          <w:r w:rsidRPr="005C6148">
                            <w:fldChar w:fldCharType="begin"/>
                          </w:r>
                          <w:r w:rsidRPr="005C6148">
                            <w:instrText>PAGE   \* MERGEFORMAT</w:instrText>
                          </w:r>
                          <w:r w:rsidRPr="005C6148">
                            <w:fldChar w:fldCharType="separate"/>
                          </w:r>
                          <w:r w:rsidRPr="00452D49">
                            <w:rPr>
                              <w:noProof/>
                              <w:lang w:val="de-DE"/>
                            </w:rPr>
                            <w:t>5</w:t>
                          </w:r>
                          <w:r w:rsidRPr="005C6148">
                            <w:fldChar w:fldCharType="end"/>
                          </w:r>
                          <w:r>
                            <w:t xml:space="preserve"> </w:t>
                          </w:r>
                          <w:r w:rsidRPr="00530751">
                            <w:t>|</w:t>
                          </w:r>
                          <w:r>
                            <w:t xml:space="preserve"> </w:t>
                          </w:r>
                          <w:r>
                            <w:rPr>
                              <w:noProof/>
                            </w:rPr>
                            <w:fldChar w:fldCharType="begin"/>
                          </w:r>
                          <w:r>
                            <w:rPr>
                              <w:noProof/>
                            </w:rPr>
                            <w:instrText xml:space="preserve"> NUMPAGES   \* MERGEFORMAT </w:instrText>
                          </w:r>
                          <w:r>
                            <w:rPr>
                              <w:noProof/>
                            </w:rPr>
                            <w:fldChar w:fldCharType="separate"/>
                          </w:r>
                          <w:r>
                            <w:rPr>
                              <w:noProof/>
                            </w:rPr>
                            <w:t>8</w:t>
                          </w:r>
                          <w:r>
                            <w:rPr>
                              <w:noProof/>
                            </w:rPr>
                            <w:fldChar w:fldCharType="end"/>
                          </w:r>
                        </w:p>
                      </w:txbxContent>
                    </wps:txbx>
                    <wps:bodyPr rot="0" spcFirstLastPara="0" vertOverflow="overflow" horzOverflow="overflow" vert="horz" wrap="square" lIns="432000" tIns="0" rIns="0" bIns="4716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11E748" id="_x0000_s1032" type="#_x0000_t202" style="position:absolute;margin-left:27.75pt;margin-top:800.25pt;width:99pt;height:49.3pt;z-index:25165824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" o:allowoverlap="f" filled="f" stroked="f" strokeweight=".5pt">
              <v:textbox inset="12mm,0,0,13.1mm">
                <w:txbxContent>
                  <w:p w14:paraId="3112BF2E" w14:textId="77777777" w:rsidR="00D25548" w:rsidRPr="005C6148" w:rsidRDefault="00D25548" w:rsidP="006A3F5B">
                    <w:pPr>
                      <w:pStyle w:val="Seitenzahlen"/>
                      <w:jc w:val="left"/>
                    </w:pPr>
                    <w:r>
                      <w:t xml:space="preserve">Seite </w:t>
                    </w:r>
                    <w:r w:rsidRPr="005C6148">
                      <w:fldChar w:fldCharType="begin"/>
                    </w:r>
                    <w:r w:rsidRPr="005C6148">
                      <w:instrText>PAGE   \* MERGEFORMAT</w:instrText>
                    </w:r>
                    <w:r w:rsidRPr="005C6148">
                      <w:fldChar w:fldCharType="separate"/>
                    </w:r>
                    <w:r w:rsidRPr="00452D49">
                      <w:rPr>
                        <w:noProof/>
                        <w:lang w:val="de-DE"/>
                      </w:rPr>
                      <w:t>5</w:t>
                    </w:r>
                    <w:r w:rsidRPr="005C6148">
                      <w:fldChar w:fldCharType="end"/>
                    </w:r>
                    <w:r>
                      <w:t xml:space="preserve"> </w:t>
                    </w:r>
                    <w:r w:rsidRPr="00530751">
                      <w:t>|</w:t>
                    </w:r>
                    <w:r>
                      <w:t xml:space="preserve"> </w:t>
                    </w:r>
                    <w:r>
                      <w:rPr>
                        <w:noProof/>
                      </w:rPr>
                      <w:fldChar w:fldCharType="begin"/>
                    </w:r>
                    <w:r>
                      <w:rPr>
                        <w:noProof/>
                      </w:rPr>
                      <w:instrText xml:space="preserve"> NUMPAGES   \* MERGEFORMAT </w:instrText>
                    </w:r>
                    <w:r>
                      <w:rPr>
                        <w:noProof/>
                      </w:rPr>
                      <w:fldChar w:fldCharType="separate"/>
                    </w:r>
                    <w:r>
                      <w:rPr>
                        <w:noProof/>
                      </w:rPr>
                      <w:t>8</w:t>
                    </w:r>
                    <w:r>
                      <w:rPr>
                        <w:noProof/>
                      </w:rPr>
                      <w:fldChar w:fldCharType="end"/>
                    </w:r>
                  </w:p>
                </w:txbxContent>
              </v:textbox>
              <w10:wrap anchorx="page" anchory="page"/>
              <w10:anchorlock/>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D2859" w14:textId="77777777" w:rsidR="00D25548" w:rsidRPr="00F04BE3" w:rsidRDefault="00D25548" w:rsidP="00F04BE3">
    <w:pPr>
      <w:pStyle w:val="Fuzeile"/>
    </w:pPr>
    <w:r>
      <w:rPr>
        <w:noProof/>
        <w:lang w:eastAsia="de-CH"/>
      </w:rPr>
      <mc:AlternateContent>
        <mc:Choice Requires="wps">
          <w:drawing>
            <wp:anchor distT="0" distB="0" distL="114300" distR="114300" simplePos="0" relativeHeight="251658246" behindDoc="0" locked="0" layoutInCell="1" allowOverlap="1" wp14:anchorId="016E7A1B" wp14:editId="0AE1492D">
              <wp:simplePos x="0" y="0"/>
              <wp:positionH relativeFrom="column">
                <wp:posOffset>1370330</wp:posOffset>
              </wp:positionH>
              <wp:positionV relativeFrom="paragraph">
                <wp:posOffset>43815</wp:posOffset>
              </wp:positionV>
              <wp:extent cx="5353050" cy="446258"/>
              <wp:effectExtent l="0" t="0" r="0" b="11430"/>
              <wp:wrapNone/>
              <wp:docPr id="13" name="Textfeld 1"/>
              <wp:cNvGraphicFramePr/>
              <a:graphic xmlns:a="http://schemas.openxmlformats.org/drawingml/2006/main">
                <a:graphicData uri="http://schemas.microsoft.com/office/word/2010/wordprocessingShape">
                  <wps:wsp>
                    <wps:cNvSpPr txBox="1"/>
                    <wps:spPr>
                      <a:xfrm>
                        <a:off x="0" y="0"/>
                        <a:ext cx="5353050" cy="44625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E93F31" w14:textId="77777777" w:rsidR="00D25548" w:rsidRPr="008F5F55" w:rsidRDefault="00D25548">
                          <w:pPr>
                            <w:rPr>
                              <w:sz w:val="16"/>
                              <w:szCs w:val="16"/>
                            </w:rPr>
                          </w:pPr>
                          <w:r w:rsidRPr="008F5F55">
                            <w:rPr>
                              <w:sz w:val="16"/>
                              <w:szCs w:val="16"/>
                            </w:rPr>
                            <w:t xml:space="preserve"> </w:t>
                          </w:r>
                          <w:r>
                            <w:rPr>
                              <w:sz w:val="16"/>
                              <w:szCs w:val="16"/>
                            </w:rPr>
                            <w:t>twofold a</w:t>
                          </w:r>
                          <w:r w:rsidRPr="008F5F55">
                            <w:rPr>
                              <w:sz w:val="16"/>
                              <w:szCs w:val="16"/>
                            </w:rPr>
                            <w:t>cademy</w:t>
                          </w:r>
                          <w:r>
                            <w:rPr>
                              <w:sz w:val="16"/>
                              <w:szCs w:val="16"/>
                            </w:rPr>
                            <w:t xml:space="preserve"> ag</w:t>
                          </w:r>
                          <w:r w:rsidRPr="008F5F55">
                            <w:rPr>
                              <w:sz w:val="16"/>
                              <w:szCs w:val="16"/>
                            </w:rPr>
                            <w:t xml:space="preserve"> |</w:t>
                          </w:r>
                          <w:r>
                            <w:rPr>
                              <w:sz w:val="16"/>
                              <w:szCs w:val="16"/>
                            </w:rPr>
                            <w:t xml:space="preserve"> Thurgauerstrasse 54 </w:t>
                          </w:r>
                          <w:r w:rsidRPr="008F5F55">
                            <w:rPr>
                              <w:sz w:val="16"/>
                              <w:szCs w:val="16"/>
                            </w:rPr>
                            <w:t>|</w:t>
                          </w:r>
                          <w:r>
                            <w:rPr>
                              <w:sz w:val="16"/>
                              <w:szCs w:val="16"/>
                            </w:rPr>
                            <w:t xml:space="preserve"> 8050 Zürich </w:t>
                          </w:r>
                          <w:r w:rsidRPr="008F5F55">
                            <w:rPr>
                              <w:sz w:val="16"/>
                              <w:szCs w:val="16"/>
                            </w:rPr>
                            <w:t>|</w:t>
                          </w:r>
                          <w:r>
                            <w:rPr>
                              <w:sz w:val="16"/>
                              <w:szCs w:val="16"/>
                            </w:rPr>
                            <w:t xml:space="preserve"> </w:t>
                          </w:r>
                          <w:hyperlink r:id="rId1" w:history="1">
                            <w:r w:rsidRPr="000F19A4">
                              <w:rPr>
                                <w:rStyle w:val="Hyperlink"/>
                                <w:sz w:val="16"/>
                                <w:szCs w:val="16"/>
                              </w:rPr>
                              <w:t>hi@twofold.swiss</w:t>
                            </w:r>
                          </w:hyperlink>
                          <w:r>
                            <w:rPr>
                              <w:sz w:val="16"/>
                              <w:szCs w:val="16"/>
                            </w:rPr>
                            <w:t xml:space="preserve"> </w:t>
                          </w:r>
                          <w:r w:rsidRPr="008F5F55">
                            <w:rPr>
                              <w:sz w:val="16"/>
                              <w:szCs w:val="16"/>
                            </w:rPr>
                            <w:t>|</w:t>
                          </w:r>
                          <w:r>
                            <w:rPr>
                              <w:sz w:val="16"/>
                              <w:szCs w:val="16"/>
                            </w:rPr>
                            <w:t xml:space="preserve"> twofold.swiss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6E7A1B" id="_x0000_t202" coordsize="21600,21600" o:spt="202" path="m,l,21600r21600,l21600,xe">
              <v:stroke joinstyle="miter"/>
              <v:path gradientshapeok="t" o:connecttype="rect"/>
            </v:shapetype>
            <v:shape id="_x0000_s1034" type="#_x0000_t202" style="position:absolute;margin-left:107.9pt;margin-top:3.45pt;width:421.5pt;height:35.1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" filled="f" stroked="f" strokeweight=".5pt">
              <v:textbox inset="0,0,0,0">
                <w:txbxContent>
                  <w:p w14:paraId="29E93F31" w14:textId="77777777" w:rsidR="00D25548" w:rsidRPr="008F5F55" w:rsidRDefault="00D25548">
                    <w:pPr>
                      <w:rPr>
                        <w:sz w:val="16"/>
                        <w:szCs w:val="16"/>
                      </w:rPr>
                    </w:pPr>
                    <w:r w:rsidRPr="008F5F55">
                      <w:rPr>
                        <w:sz w:val="16"/>
                        <w:szCs w:val="16"/>
                      </w:rPr>
                      <w:t xml:space="preserve"> </w:t>
                    </w:r>
                    <w:r>
                      <w:rPr>
                        <w:sz w:val="16"/>
                        <w:szCs w:val="16"/>
                      </w:rPr>
                      <w:t>twofold a</w:t>
                    </w:r>
                    <w:r w:rsidRPr="008F5F55">
                      <w:rPr>
                        <w:sz w:val="16"/>
                        <w:szCs w:val="16"/>
                      </w:rPr>
                      <w:t>cademy</w:t>
                    </w:r>
                    <w:r>
                      <w:rPr>
                        <w:sz w:val="16"/>
                        <w:szCs w:val="16"/>
                      </w:rPr>
                      <w:t xml:space="preserve"> ag</w:t>
                    </w:r>
                    <w:r w:rsidRPr="008F5F55">
                      <w:rPr>
                        <w:sz w:val="16"/>
                        <w:szCs w:val="16"/>
                      </w:rPr>
                      <w:t xml:space="preserve"> |</w:t>
                    </w:r>
                    <w:r>
                      <w:rPr>
                        <w:sz w:val="16"/>
                        <w:szCs w:val="16"/>
                      </w:rPr>
                      <w:t xml:space="preserve"> Thurgauerstrasse 54 </w:t>
                    </w:r>
                    <w:r w:rsidRPr="008F5F55">
                      <w:rPr>
                        <w:sz w:val="16"/>
                        <w:szCs w:val="16"/>
                      </w:rPr>
                      <w:t>|</w:t>
                    </w:r>
                    <w:r>
                      <w:rPr>
                        <w:sz w:val="16"/>
                        <w:szCs w:val="16"/>
                      </w:rPr>
                      <w:t xml:space="preserve"> 8050 Zürich </w:t>
                    </w:r>
                    <w:r w:rsidRPr="008F5F55">
                      <w:rPr>
                        <w:sz w:val="16"/>
                        <w:szCs w:val="16"/>
                      </w:rPr>
                      <w:t>|</w:t>
                    </w:r>
                    <w:r>
                      <w:rPr>
                        <w:sz w:val="16"/>
                        <w:szCs w:val="16"/>
                      </w:rPr>
                      <w:t xml:space="preserve"> </w:t>
                    </w:r>
                    <w:hyperlink r:id="rId2" w:history="1">
                      <w:r w:rsidRPr="000F19A4">
                        <w:rPr>
                          <w:rStyle w:val="Hyperlink"/>
                          <w:sz w:val="16"/>
                          <w:szCs w:val="16"/>
                        </w:rPr>
                        <w:t>hi@twofold.swiss</w:t>
                      </w:r>
                    </w:hyperlink>
                    <w:r>
                      <w:rPr>
                        <w:sz w:val="16"/>
                        <w:szCs w:val="16"/>
                      </w:rPr>
                      <w:t xml:space="preserve"> </w:t>
                    </w:r>
                    <w:r w:rsidRPr="008F5F55">
                      <w:rPr>
                        <w:sz w:val="16"/>
                        <w:szCs w:val="16"/>
                      </w:rPr>
                      <w:t>|</w:t>
                    </w:r>
                    <w:r>
                      <w:rPr>
                        <w:sz w:val="16"/>
                        <w:szCs w:val="16"/>
                      </w:rPr>
                      <w:t xml:space="preserve"> twofold.swiss</w:t>
                    </w:r>
                  </w:p>
                </w:txbxContent>
              </v:textbox>
            </v:shape>
          </w:pict>
        </mc:Fallback>
      </mc:AlternateContent>
    </w:r>
    <w:r>
      <w:rPr>
        <w:noProof/>
        <w:lang w:eastAsia="de-CH"/>
      </w:rPr>
      <mc:AlternateContent>
        <mc:Choice Requires="wps">
          <w:drawing>
            <wp:anchor distT="0" distB="0" distL="114300" distR="114300" simplePos="0" relativeHeight="251658247" behindDoc="0" locked="1" layoutInCell="1" allowOverlap="0" wp14:anchorId="219657DC" wp14:editId="7FC0F9BE">
              <wp:simplePos x="0" y="0"/>
              <wp:positionH relativeFrom="page">
                <wp:posOffset>352425</wp:posOffset>
              </wp:positionH>
              <wp:positionV relativeFrom="page">
                <wp:posOffset>10163175</wp:posOffset>
              </wp:positionV>
              <wp:extent cx="1257300" cy="626110"/>
              <wp:effectExtent l="0" t="0" r="0" b="0"/>
              <wp:wrapNone/>
              <wp:docPr id="14" name="Textfeld 3"/>
              <wp:cNvGraphicFramePr/>
              <a:graphic xmlns:a="http://schemas.openxmlformats.org/drawingml/2006/main">
                <a:graphicData uri="http://schemas.microsoft.com/office/word/2010/wordprocessingShape">
                  <wps:wsp>
                    <wps:cNvSpPr txBox="1"/>
                    <wps:spPr>
                      <a:xfrm>
                        <a:off x="0" y="0"/>
                        <a:ext cx="1257300" cy="6261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875E228" w14:textId="77777777" w:rsidR="00D25548" w:rsidRPr="005C6148" w:rsidRDefault="00D25548" w:rsidP="006A3F5B">
                          <w:pPr>
                            <w:pStyle w:val="Seitenzahlen"/>
                            <w:jc w:val="left"/>
                          </w:pPr>
                          <w:r>
                            <w:t xml:space="preserve">Seite </w:t>
                          </w:r>
                          <w:r w:rsidRPr="005C6148">
                            <w:fldChar w:fldCharType="begin"/>
                          </w:r>
                          <w:r w:rsidRPr="005C6148">
                            <w:instrText>PAGE   \* MERGEFORMAT</w:instrText>
                          </w:r>
                          <w:r w:rsidRPr="005C6148">
                            <w:fldChar w:fldCharType="separate"/>
                          </w:r>
                          <w:r w:rsidRPr="00452D49">
                            <w:rPr>
                              <w:noProof/>
                              <w:lang w:val="de-DE"/>
                            </w:rPr>
                            <w:t>5</w:t>
                          </w:r>
                          <w:r w:rsidRPr="005C6148">
                            <w:fldChar w:fldCharType="end"/>
                          </w:r>
                          <w:r>
                            <w:t xml:space="preserve"> </w:t>
                          </w:r>
                          <w:r w:rsidRPr="00530751">
                            <w:t>|</w:t>
                          </w:r>
                          <w:r>
                            <w:t xml:space="preserve"> </w:t>
                          </w:r>
                          <w:r>
                            <w:rPr>
                              <w:noProof/>
                            </w:rPr>
                            <w:fldChar w:fldCharType="begin"/>
                          </w:r>
                          <w:r>
                            <w:rPr>
                              <w:noProof/>
                            </w:rPr>
                            <w:instrText xml:space="preserve"> NUMPAGES   \* MERGEFORMAT </w:instrText>
                          </w:r>
                          <w:r>
                            <w:rPr>
                              <w:noProof/>
                            </w:rPr>
                            <w:fldChar w:fldCharType="separate"/>
                          </w:r>
                          <w:r>
                            <w:rPr>
                              <w:noProof/>
                            </w:rPr>
                            <w:t>8</w:t>
                          </w:r>
                          <w:r>
                            <w:rPr>
                              <w:noProof/>
                            </w:rPr>
                            <w:fldChar w:fldCharType="end"/>
                          </w:r>
                        </w:p>
                      </w:txbxContent>
                    </wps:txbx>
                    <wps:bodyPr rot="0" spcFirstLastPara="0" vertOverflow="overflow" horzOverflow="overflow" vert="horz" wrap="square" lIns="432000" tIns="0" rIns="0" bIns="4716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9657DC" id="_x0000_s1035" type="#_x0000_t202" style="position:absolute;margin-left:27.75pt;margin-top:800.25pt;width:99pt;height:49.3pt;z-index:25165824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" o:allowoverlap="f" filled="f" stroked="f" strokeweight=".5pt">
              <v:textbox inset="12mm,0,0,13.1mm">
                <w:txbxContent>
                  <w:p w14:paraId="0875E228" w14:textId="77777777" w:rsidR="00D25548" w:rsidRPr="005C6148" w:rsidRDefault="00D25548" w:rsidP="006A3F5B">
                    <w:pPr>
                      <w:pStyle w:val="Seitenzahlen"/>
                      <w:jc w:val="left"/>
                    </w:pPr>
                    <w:r>
                      <w:t xml:space="preserve">Seite </w:t>
                    </w:r>
                    <w:r w:rsidRPr="005C6148">
                      <w:fldChar w:fldCharType="begin"/>
                    </w:r>
                    <w:r w:rsidRPr="005C6148">
                      <w:instrText>PAGE   \* MERGEFORMAT</w:instrText>
                    </w:r>
                    <w:r w:rsidRPr="005C6148">
                      <w:fldChar w:fldCharType="separate"/>
                    </w:r>
                    <w:r w:rsidRPr="00452D49">
                      <w:rPr>
                        <w:noProof/>
                        <w:lang w:val="de-DE"/>
                      </w:rPr>
                      <w:t>5</w:t>
                    </w:r>
                    <w:r w:rsidRPr="005C6148">
                      <w:fldChar w:fldCharType="end"/>
                    </w:r>
                    <w:r>
                      <w:t xml:space="preserve"> </w:t>
                    </w:r>
                    <w:r w:rsidRPr="00530751">
                      <w:t>|</w:t>
                    </w:r>
                    <w:r>
                      <w:t xml:space="preserve"> </w:t>
                    </w:r>
                    <w:r>
                      <w:rPr>
                        <w:noProof/>
                      </w:rPr>
                      <w:fldChar w:fldCharType="begin"/>
                    </w:r>
                    <w:r>
                      <w:rPr>
                        <w:noProof/>
                      </w:rPr>
                      <w:instrText xml:space="preserve"> NUMPAGES   \* MERGEFORMAT </w:instrText>
                    </w:r>
                    <w:r>
                      <w:rPr>
                        <w:noProof/>
                      </w:rPr>
                      <w:fldChar w:fldCharType="separate"/>
                    </w:r>
                    <w:r>
                      <w:rPr>
                        <w:noProof/>
                      </w:rPr>
                      <w:t>8</w:t>
                    </w:r>
                    <w:r>
                      <w:rPr>
                        <w:noProof/>
                      </w:rPr>
                      <w:fldChar w:fldCharType="end"/>
                    </w:r>
                  </w:p>
                </w:txbxContent>
              </v:textbox>
              <w10:wrap anchorx="page"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E92FD" w14:textId="77777777" w:rsidR="00D3087B" w:rsidRDefault="00D3087B" w:rsidP="00F91D37">
      <w:pPr>
        <w:spacing w:line="240" w:lineRule="auto"/>
      </w:pPr>
      <w:r>
        <w:separator/>
      </w:r>
    </w:p>
  </w:footnote>
  <w:footnote w:type="continuationSeparator" w:id="0">
    <w:p w14:paraId="3EBAAEE3" w14:textId="77777777" w:rsidR="00D3087B" w:rsidRDefault="00D3087B" w:rsidP="00F91D37">
      <w:pPr>
        <w:spacing w:line="240" w:lineRule="auto"/>
      </w:pPr>
      <w:r>
        <w:continuationSeparator/>
      </w:r>
    </w:p>
  </w:footnote>
  <w:footnote w:type="continuationNotice" w:id="1">
    <w:p w14:paraId="5460EE6A" w14:textId="77777777" w:rsidR="00D3087B" w:rsidRDefault="00D3087B">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2D475" w14:textId="77777777" w:rsidR="005C6148" w:rsidRPr="00D220C5" w:rsidRDefault="00261170" w:rsidP="00D220C5">
    <w:pPr>
      <w:rPr>
        <w:sz w:val="16"/>
        <w:szCs w:val="16"/>
      </w:rPr>
    </w:pPr>
    <w:bookmarkStart w:id="122" w:name="_Hlk126061871"/>
    <w:bookmarkStart w:id="123" w:name="_Hlk126061872"/>
    <w:bookmarkStart w:id="124" w:name="_Hlk126061873"/>
    <w:bookmarkStart w:id="125" w:name="_Hlk126061874"/>
    <w:bookmarkStart w:id="126" w:name="_Hlk126061875"/>
    <w:bookmarkStart w:id="127" w:name="_Hlk126061876"/>
    <w:bookmarkStart w:id="128" w:name="_Hlk126061877"/>
    <w:bookmarkStart w:id="129" w:name="_Hlk126061878"/>
    <w:bookmarkStart w:id="130" w:name="_Hlk126061879"/>
    <w:bookmarkStart w:id="131" w:name="_Hlk126061880"/>
    <w:bookmarkStart w:id="132" w:name="_Hlk126061881"/>
    <w:bookmarkStart w:id="133" w:name="_Hlk126061882"/>
    <w:bookmarkStart w:id="134" w:name="_Hlk126061883"/>
    <w:bookmarkStart w:id="135" w:name="_Hlk126061884"/>
    <w:bookmarkStart w:id="136" w:name="_Hlk126061885"/>
    <w:bookmarkStart w:id="137" w:name="_Hlk126061886"/>
    <w:bookmarkStart w:id="138" w:name="_Hlk126061887"/>
    <w:bookmarkStart w:id="139" w:name="_Hlk126061888"/>
    <w:bookmarkStart w:id="140" w:name="_Hlk126061889"/>
    <w:bookmarkStart w:id="141" w:name="_Hlk126061890"/>
    <w:bookmarkStart w:id="142" w:name="_Hlk126061891"/>
    <w:bookmarkStart w:id="143" w:name="_Hlk126061892"/>
    <w:r>
      <w:rPr>
        <w:noProof/>
        <w:lang w:eastAsia="de-CH"/>
      </w:rPr>
      <mc:AlternateContent>
        <mc:Choice Requires="wps">
          <w:drawing>
            <wp:anchor distT="0" distB="0" distL="114300" distR="114300" simplePos="0" relativeHeight="251658243" behindDoc="0" locked="0" layoutInCell="1" allowOverlap="1" wp14:anchorId="2A405247" wp14:editId="7E60F1AA">
              <wp:simplePos x="0" y="0"/>
              <wp:positionH relativeFrom="column">
                <wp:posOffset>2703830</wp:posOffset>
              </wp:positionH>
              <wp:positionV relativeFrom="paragraph">
                <wp:posOffset>-9525</wp:posOffset>
              </wp:positionV>
              <wp:extent cx="3248025" cy="445770"/>
              <wp:effectExtent l="0" t="0" r="9525" b="11430"/>
              <wp:wrapNone/>
              <wp:docPr id="57" name="Textfeld 1"/>
              <wp:cNvGraphicFramePr/>
              <a:graphic xmlns:a="http://schemas.openxmlformats.org/drawingml/2006/main">
                <a:graphicData uri="http://schemas.microsoft.com/office/word/2010/wordprocessingShape">
                  <wps:wsp>
                    <wps:cNvSpPr txBox="1"/>
                    <wps:spPr>
                      <a:xfrm>
                        <a:off x="0" y="0"/>
                        <a:ext cx="3248025" cy="4457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1FE353" w14:textId="671857C4" w:rsidR="0064623E" w:rsidRPr="00E25610" w:rsidRDefault="0064623E" w:rsidP="00E25610">
                          <w:pPr>
                            <w:tabs>
                              <w:tab w:val="right" w:pos="5103"/>
                            </w:tabs>
                            <w:rPr>
                              <w:sz w:val="16"/>
                              <w:szCs w:val="16"/>
                            </w:rPr>
                          </w:pPr>
                          <w:r w:rsidRPr="00E25610">
                            <w:rPr>
                              <w:sz w:val="16"/>
                              <w:szCs w:val="16"/>
                            </w:rPr>
                            <w:t xml:space="preserve">Druckdatum: </w:t>
                          </w:r>
                          <w:r w:rsidR="00306F85">
                            <w:rPr>
                              <w:sz w:val="16"/>
                              <w:szCs w:val="16"/>
                            </w:rPr>
                            <w:fldChar w:fldCharType="begin"/>
                          </w:r>
                          <w:r w:rsidR="00306F85">
                            <w:rPr>
                              <w:sz w:val="16"/>
                              <w:szCs w:val="16"/>
                            </w:rPr>
                            <w:instrText xml:space="preserve"> TIME \@ "dd.MM.yyyy" </w:instrText>
                          </w:r>
                          <w:r w:rsidR="00306F85">
                            <w:rPr>
                              <w:sz w:val="16"/>
                              <w:szCs w:val="16"/>
                            </w:rPr>
                            <w:fldChar w:fldCharType="separate"/>
                          </w:r>
                          <w:r w:rsidR="001C387D">
                            <w:rPr>
                              <w:noProof/>
                              <w:sz w:val="16"/>
                              <w:szCs w:val="16"/>
                            </w:rPr>
                            <w:t>02.03.2026</w:t>
                          </w:r>
                          <w:r w:rsidR="00306F85">
                            <w:rPr>
                              <w:sz w:val="16"/>
                              <w:szCs w:val="16"/>
                            </w:rPr>
                            <w:fldChar w:fldCharType="end"/>
                          </w:r>
                          <w:r w:rsidRPr="00E25610">
                            <w:rPr>
                              <w:sz w:val="16"/>
                              <w:szCs w:val="16"/>
                            </w:rPr>
                            <w:tab/>
                            <w:t xml:space="preserve">Autor: </w:t>
                          </w:r>
                          <w:r w:rsidR="00732B3E" w:rsidRPr="00732B3E">
                            <w:rPr>
                              <w:sz w:val="16"/>
                              <w:szCs w:val="16"/>
                            </w:rPr>
                            <w:t>Flurin Bandli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405247" id="_x0000_t202" coordsize="21600,21600" o:spt="202" path="m,l,21600r21600,l21600,xe">
              <v:stroke joinstyle="miter"/>
              <v:path gradientshapeok="t" o:connecttype="rect"/>
            </v:shapetype>
            <v:shape id="Textfeld 1" o:spid="_x0000_s1026" type="#_x0000_t202" style="position:absolute;margin-left:212.9pt;margin-top:-.75pt;width:255.75pt;height:35.1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" filled="f" stroked="f" strokeweight=".5pt">
              <v:textbox inset="0,0,0,0">
                <w:txbxContent>
                  <w:p w14:paraId="791FE353" w14:textId="671857C4" w:rsidR="0064623E" w:rsidRPr="00E25610" w:rsidRDefault="0064623E" w:rsidP="00E25610">
                    <w:pPr>
                      <w:tabs>
                        <w:tab w:val="right" w:pos="5103"/>
                      </w:tabs>
                      <w:rPr>
                        <w:sz w:val="16"/>
                        <w:szCs w:val="16"/>
                      </w:rPr>
                    </w:pPr>
                    <w:r w:rsidRPr="00E25610">
                      <w:rPr>
                        <w:sz w:val="16"/>
                        <w:szCs w:val="16"/>
                      </w:rPr>
                      <w:t xml:space="preserve">Druckdatum: </w:t>
                    </w:r>
                    <w:r w:rsidR="00306F85">
                      <w:rPr>
                        <w:sz w:val="16"/>
                        <w:szCs w:val="16"/>
                      </w:rPr>
                      <w:fldChar w:fldCharType="begin"/>
                    </w:r>
                    <w:r w:rsidR="00306F85">
                      <w:rPr>
                        <w:sz w:val="16"/>
                        <w:szCs w:val="16"/>
                      </w:rPr>
                      <w:instrText xml:space="preserve"> TIME \@ "dd.MM.yyyy" </w:instrText>
                    </w:r>
                    <w:r w:rsidR="00306F85">
                      <w:rPr>
                        <w:sz w:val="16"/>
                        <w:szCs w:val="16"/>
                      </w:rPr>
                      <w:fldChar w:fldCharType="separate"/>
                    </w:r>
                    <w:r w:rsidR="001C387D">
                      <w:rPr>
                        <w:noProof/>
                        <w:sz w:val="16"/>
                        <w:szCs w:val="16"/>
                      </w:rPr>
                      <w:t>02.03.2026</w:t>
                    </w:r>
                    <w:r w:rsidR="00306F85">
                      <w:rPr>
                        <w:sz w:val="16"/>
                        <w:szCs w:val="16"/>
                      </w:rPr>
                      <w:fldChar w:fldCharType="end"/>
                    </w:r>
                    <w:r w:rsidRPr="00E25610">
                      <w:rPr>
                        <w:sz w:val="16"/>
                        <w:szCs w:val="16"/>
                      </w:rPr>
                      <w:tab/>
                      <w:t xml:space="preserve">Autor: </w:t>
                    </w:r>
                    <w:r w:rsidR="00732B3E" w:rsidRPr="00732B3E">
                      <w:rPr>
                        <w:sz w:val="16"/>
                        <w:szCs w:val="16"/>
                      </w:rPr>
                      <w:t>Flurin Bandli</w:t>
                    </w:r>
                  </w:p>
                </w:txbxContent>
              </v:textbox>
            </v:shape>
          </w:pict>
        </mc:Fallback>
      </mc:AlternateContent>
    </w:r>
    <w:r w:rsidR="004A7A4F">
      <w:rPr>
        <w:noProof/>
        <w:lang w:eastAsia="de-CH"/>
      </w:rPr>
      <w:drawing>
        <wp:anchor distT="0" distB="0" distL="114300" distR="114300" simplePos="0" relativeHeight="251658242" behindDoc="0" locked="0" layoutInCell="1" allowOverlap="1" wp14:anchorId="49F2EEB3" wp14:editId="07F56E43">
          <wp:simplePos x="0" y="0"/>
          <wp:positionH relativeFrom="margin">
            <wp:posOffset>-68580</wp:posOffset>
          </wp:positionH>
          <wp:positionV relativeFrom="paragraph">
            <wp:posOffset>-457200</wp:posOffset>
          </wp:positionV>
          <wp:extent cx="685800" cy="685800"/>
          <wp:effectExtent l="0" t="0" r="0" b="0"/>
          <wp:wrapSquare wrapText="bothSides"/>
          <wp:docPr id="1943878261" name="Picture 1943878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pic:cNvPicPr/>
                </pic:nvPicPr>
                <pic:blipFill>
                  <a:blip r:embed="rId1">
                    <a:extLst>
                      <a:ext uri="{28A0092B-C50C-407E-A947-70E740481C1C}">
                        <a14:useLocalDpi xmlns:a14="http://schemas.microsoft.com/office/drawing/2010/main" val="0"/>
                      </a:ext>
                    </a:extLst>
                  </a:blip>
                  <a:stretch>
                    <a:fillRect/>
                  </a:stretch>
                </pic:blipFill>
                <pic:spPr>
                  <a:xfrm>
                    <a:off x="0" y="0"/>
                    <a:ext cx="685800" cy="685800"/>
                  </a:xfrm>
                  <a:prstGeom prst="rect">
                    <a:avLst/>
                  </a:prstGeom>
                </pic:spPr>
              </pic:pic>
            </a:graphicData>
          </a:graphic>
        </wp:anchor>
      </w:drawing>
    </w:r>
    <w:r w:rsidR="004B12BA">
      <w:tab/>
    </w:r>
    <w:r w:rsidR="004B12BA">
      <w:tab/>
    </w:r>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67F5C" w14:textId="77777777" w:rsidR="00B745B6" w:rsidRPr="00D220C5" w:rsidRDefault="001F2916" w:rsidP="00D220C5">
    <w:pPr>
      <w:rPr>
        <w:sz w:val="16"/>
        <w:szCs w:val="16"/>
      </w:rPr>
    </w:pPr>
    <w:r>
      <w:rPr>
        <w:noProof/>
        <w:lang w:eastAsia="de-CH"/>
      </w:rPr>
      <w:drawing>
        <wp:anchor distT="0" distB="0" distL="114300" distR="114300" simplePos="0" relativeHeight="251667467" behindDoc="0" locked="0" layoutInCell="1" allowOverlap="1" wp14:anchorId="172EB76E" wp14:editId="45C127C8">
          <wp:simplePos x="0" y="0"/>
          <wp:positionH relativeFrom="margin">
            <wp:posOffset>23495</wp:posOffset>
          </wp:positionH>
          <wp:positionV relativeFrom="paragraph">
            <wp:posOffset>-240665</wp:posOffset>
          </wp:positionV>
          <wp:extent cx="685800" cy="685800"/>
          <wp:effectExtent l="0" t="0" r="0" b="0"/>
          <wp:wrapSquare wrapText="bothSides"/>
          <wp:docPr id="263158897" name="Picture 263158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pic:cNvPicPr/>
                </pic:nvPicPr>
                <pic:blipFill>
                  <a:blip r:embed="rId1">
                    <a:extLst>
                      <a:ext uri="{28A0092B-C50C-407E-A947-70E740481C1C}">
                        <a14:useLocalDpi xmlns:a14="http://schemas.microsoft.com/office/drawing/2010/main" val="0"/>
                      </a:ext>
                    </a:extLst>
                  </a:blip>
                  <a:stretch>
                    <a:fillRect/>
                  </a:stretch>
                </pic:blipFill>
                <pic:spPr>
                  <a:xfrm>
                    <a:off x="0" y="0"/>
                    <a:ext cx="685800" cy="685800"/>
                  </a:xfrm>
                  <a:prstGeom prst="rect">
                    <a:avLst/>
                  </a:prstGeom>
                </pic:spPr>
              </pic:pic>
            </a:graphicData>
          </a:graphic>
        </wp:anchor>
      </w:drawing>
    </w:r>
    <w:r>
      <w:rPr>
        <w:noProof/>
        <w:lang w:eastAsia="de-CH"/>
      </w:rPr>
      <mc:AlternateContent>
        <mc:Choice Requires="wps">
          <w:drawing>
            <wp:anchor distT="0" distB="0" distL="114300" distR="114300" simplePos="0" relativeHeight="251668491" behindDoc="0" locked="0" layoutInCell="1" allowOverlap="1" wp14:anchorId="29D3B625" wp14:editId="283649FD">
              <wp:simplePos x="0" y="0"/>
              <wp:positionH relativeFrom="column">
                <wp:posOffset>5912485</wp:posOffset>
              </wp:positionH>
              <wp:positionV relativeFrom="paragraph">
                <wp:posOffset>211768</wp:posOffset>
              </wp:positionV>
              <wp:extent cx="3302000" cy="445770"/>
              <wp:effectExtent l="0" t="0" r="12700" b="11430"/>
              <wp:wrapNone/>
              <wp:docPr id="204" name="Textfeld 1"/>
              <wp:cNvGraphicFramePr/>
              <a:graphic xmlns:a="http://schemas.openxmlformats.org/drawingml/2006/main">
                <a:graphicData uri="http://schemas.microsoft.com/office/word/2010/wordprocessingShape">
                  <wps:wsp>
                    <wps:cNvSpPr txBox="1"/>
                    <wps:spPr>
                      <a:xfrm>
                        <a:off x="0" y="0"/>
                        <a:ext cx="3302000" cy="4457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6727A1" w14:textId="3915B06A" w:rsidR="00B745B6" w:rsidRPr="00E25610" w:rsidRDefault="00B745B6" w:rsidP="00E25610">
                          <w:pPr>
                            <w:tabs>
                              <w:tab w:val="right" w:pos="5103"/>
                            </w:tabs>
                            <w:rPr>
                              <w:sz w:val="16"/>
                              <w:szCs w:val="16"/>
                            </w:rPr>
                          </w:pPr>
                          <w:r w:rsidRPr="00E25610">
                            <w:rPr>
                              <w:sz w:val="16"/>
                              <w:szCs w:val="16"/>
                            </w:rPr>
                            <w:t xml:space="preserve">Druckdatum: </w:t>
                          </w:r>
                          <w:r w:rsidR="00306F85">
                            <w:rPr>
                              <w:sz w:val="16"/>
                              <w:szCs w:val="16"/>
                            </w:rPr>
                            <w:fldChar w:fldCharType="begin"/>
                          </w:r>
                          <w:r w:rsidR="00306F85">
                            <w:rPr>
                              <w:sz w:val="16"/>
                              <w:szCs w:val="16"/>
                            </w:rPr>
                            <w:instrText xml:space="preserve"> TIME \@ "dd.MM.yyyy" </w:instrText>
                          </w:r>
                          <w:r w:rsidR="00306F85">
                            <w:rPr>
                              <w:sz w:val="16"/>
                              <w:szCs w:val="16"/>
                            </w:rPr>
                            <w:fldChar w:fldCharType="separate"/>
                          </w:r>
                          <w:r w:rsidR="001C387D">
                            <w:rPr>
                              <w:noProof/>
                              <w:sz w:val="16"/>
                              <w:szCs w:val="16"/>
                            </w:rPr>
                            <w:t>02.03.2026</w:t>
                          </w:r>
                          <w:r w:rsidR="00306F85">
                            <w:rPr>
                              <w:sz w:val="16"/>
                              <w:szCs w:val="16"/>
                            </w:rPr>
                            <w:fldChar w:fldCharType="end"/>
                          </w:r>
                          <w:r w:rsidRPr="00E25610">
                            <w:rPr>
                              <w:sz w:val="16"/>
                              <w:szCs w:val="16"/>
                            </w:rPr>
                            <w:tab/>
                            <w:t xml:space="preserve">Autor: </w:t>
                          </w:r>
                          <w:r>
                            <w:rPr>
                              <w:sz w:val="16"/>
                              <w:szCs w:val="16"/>
                            </w:rPr>
                            <w:t>Max Mustermann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D3B625" id="_x0000_t202" coordsize="21600,21600" o:spt="202" path="m,l,21600r21600,l21600,xe">
              <v:stroke joinstyle="miter"/>
              <v:path gradientshapeok="t" o:connecttype="rect"/>
            </v:shapetype>
            <v:shape id="_x0000_s1029" type="#_x0000_t202" style="position:absolute;margin-left:465.55pt;margin-top:16.65pt;width:260pt;height:35.1pt;z-index:2516684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" filled="f" stroked="f" strokeweight=".5pt">
              <v:textbox inset="0,0,0,0">
                <w:txbxContent>
                  <w:p w14:paraId="2E6727A1" w14:textId="3915B06A" w:rsidR="00B745B6" w:rsidRPr="00E25610" w:rsidRDefault="00B745B6" w:rsidP="00E25610">
                    <w:pPr>
                      <w:tabs>
                        <w:tab w:val="right" w:pos="5103"/>
                      </w:tabs>
                      <w:rPr>
                        <w:sz w:val="16"/>
                        <w:szCs w:val="16"/>
                      </w:rPr>
                    </w:pPr>
                    <w:r w:rsidRPr="00E25610">
                      <w:rPr>
                        <w:sz w:val="16"/>
                        <w:szCs w:val="16"/>
                      </w:rPr>
                      <w:t xml:space="preserve">Druckdatum: </w:t>
                    </w:r>
                    <w:r w:rsidR="00306F85">
                      <w:rPr>
                        <w:sz w:val="16"/>
                        <w:szCs w:val="16"/>
                      </w:rPr>
                      <w:fldChar w:fldCharType="begin"/>
                    </w:r>
                    <w:r w:rsidR="00306F85">
                      <w:rPr>
                        <w:sz w:val="16"/>
                        <w:szCs w:val="16"/>
                      </w:rPr>
                      <w:instrText xml:space="preserve"> TIME \@ "dd.MM.yyyy" </w:instrText>
                    </w:r>
                    <w:r w:rsidR="00306F85">
                      <w:rPr>
                        <w:sz w:val="16"/>
                        <w:szCs w:val="16"/>
                      </w:rPr>
                      <w:fldChar w:fldCharType="separate"/>
                    </w:r>
                    <w:r w:rsidR="001C387D">
                      <w:rPr>
                        <w:noProof/>
                        <w:sz w:val="16"/>
                        <w:szCs w:val="16"/>
                      </w:rPr>
                      <w:t>02.03.2026</w:t>
                    </w:r>
                    <w:r w:rsidR="00306F85">
                      <w:rPr>
                        <w:sz w:val="16"/>
                        <w:szCs w:val="16"/>
                      </w:rPr>
                      <w:fldChar w:fldCharType="end"/>
                    </w:r>
                    <w:r w:rsidRPr="00E25610">
                      <w:rPr>
                        <w:sz w:val="16"/>
                        <w:szCs w:val="16"/>
                      </w:rPr>
                      <w:tab/>
                      <w:t xml:space="preserve">Autor: </w:t>
                    </w:r>
                    <w:r>
                      <w:rPr>
                        <w:sz w:val="16"/>
                        <w:szCs w:val="16"/>
                      </w:rPr>
                      <w:t>Max Mustermann</w:t>
                    </w:r>
                  </w:p>
                </w:txbxContent>
              </v:textbox>
            </v:shape>
          </w:pict>
        </mc:Fallback>
      </mc:AlternateContent>
    </w:r>
    <w:r w:rsidR="00B745B6">
      <w:tab/>
    </w:r>
    <w:r w:rsidR="00B745B6">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1E02A" w14:textId="49C901D6" w:rsidR="00B745B6" w:rsidRPr="00D220C5" w:rsidRDefault="00B745B6" w:rsidP="00B745B6">
    <w:pPr>
      <w:rPr>
        <w:sz w:val="16"/>
        <w:szCs w:val="16"/>
      </w:rPr>
    </w:pPr>
    <w:r>
      <w:rPr>
        <w:noProof/>
        <w:lang w:eastAsia="de-CH"/>
      </w:rPr>
      <mc:AlternateContent>
        <mc:Choice Requires="wps">
          <w:drawing>
            <wp:anchor distT="0" distB="0" distL="114300" distR="114300" simplePos="0" relativeHeight="251665419" behindDoc="0" locked="0" layoutInCell="1" allowOverlap="1" wp14:anchorId="60096DF8" wp14:editId="598046A0">
              <wp:simplePos x="0" y="0"/>
              <wp:positionH relativeFrom="column">
                <wp:posOffset>2703830</wp:posOffset>
              </wp:positionH>
              <wp:positionV relativeFrom="paragraph">
                <wp:posOffset>-9525</wp:posOffset>
              </wp:positionV>
              <wp:extent cx="3248025" cy="445770"/>
              <wp:effectExtent l="0" t="0" r="9525" b="11430"/>
              <wp:wrapNone/>
              <wp:docPr id="25" name="Textfeld 1"/>
              <wp:cNvGraphicFramePr/>
              <a:graphic xmlns:a="http://schemas.openxmlformats.org/drawingml/2006/main">
                <a:graphicData uri="http://schemas.microsoft.com/office/word/2010/wordprocessingShape">
                  <wps:wsp>
                    <wps:cNvSpPr txBox="1"/>
                    <wps:spPr>
                      <a:xfrm>
                        <a:off x="0" y="0"/>
                        <a:ext cx="3248025" cy="4457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E9077A8" w14:textId="62276558" w:rsidR="00B745B6" w:rsidRPr="00E25610" w:rsidRDefault="00B745B6" w:rsidP="00B745B6">
                          <w:pPr>
                            <w:tabs>
                              <w:tab w:val="right" w:pos="5103"/>
                            </w:tabs>
                            <w:rPr>
                              <w:sz w:val="16"/>
                              <w:szCs w:val="16"/>
                            </w:rPr>
                          </w:pPr>
                          <w:r w:rsidRPr="00E25610">
                            <w:rPr>
                              <w:sz w:val="16"/>
                              <w:szCs w:val="16"/>
                            </w:rPr>
                            <w:t xml:space="preserve">Druckdatum: </w:t>
                          </w:r>
                          <w:r w:rsidR="00306F85">
                            <w:rPr>
                              <w:sz w:val="16"/>
                              <w:szCs w:val="16"/>
                            </w:rPr>
                            <w:fldChar w:fldCharType="begin"/>
                          </w:r>
                          <w:r w:rsidR="00306F85">
                            <w:rPr>
                              <w:sz w:val="16"/>
                              <w:szCs w:val="16"/>
                            </w:rPr>
                            <w:instrText xml:space="preserve"> TIME \@ "dd.MM.yyyy" </w:instrText>
                          </w:r>
                          <w:r w:rsidR="00306F85">
                            <w:rPr>
                              <w:sz w:val="16"/>
                              <w:szCs w:val="16"/>
                            </w:rPr>
                            <w:fldChar w:fldCharType="separate"/>
                          </w:r>
                          <w:r w:rsidR="001C387D">
                            <w:rPr>
                              <w:noProof/>
                              <w:sz w:val="16"/>
                              <w:szCs w:val="16"/>
                            </w:rPr>
                            <w:t>02.03.2026</w:t>
                          </w:r>
                          <w:r w:rsidR="00306F85">
                            <w:rPr>
                              <w:sz w:val="16"/>
                              <w:szCs w:val="16"/>
                            </w:rPr>
                            <w:fldChar w:fldCharType="end"/>
                          </w:r>
                          <w:r w:rsidRPr="00E25610">
                            <w:rPr>
                              <w:sz w:val="16"/>
                              <w:szCs w:val="16"/>
                            </w:rPr>
                            <w:tab/>
                            <w:t xml:space="preserve">Autor: </w:t>
                          </w:r>
                          <w:r w:rsidR="00A72037" w:rsidRPr="00A72037">
                            <w:rPr>
                              <w:sz w:val="16"/>
                              <w:szCs w:val="16"/>
                            </w:rPr>
                            <w:t>Flurin Bandli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096DF8" id="_x0000_t202" coordsize="21600,21600" o:spt="202" path="m,l,21600r21600,l21600,xe">
              <v:stroke joinstyle="miter"/>
              <v:path gradientshapeok="t" o:connecttype="rect"/>
            </v:shapetype>
            <v:shape id="_x0000_s1033" type="#_x0000_t202" style="position:absolute;margin-left:212.9pt;margin-top:-.75pt;width:255.75pt;height:35.1pt;z-index:2516654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" filled="f" stroked="f" strokeweight=".5pt">
              <v:textbox inset="0,0,0,0">
                <w:txbxContent>
                  <w:p w14:paraId="3E9077A8" w14:textId="62276558" w:rsidR="00B745B6" w:rsidRPr="00E25610" w:rsidRDefault="00B745B6" w:rsidP="00B745B6">
                    <w:pPr>
                      <w:tabs>
                        <w:tab w:val="right" w:pos="5103"/>
                      </w:tabs>
                      <w:rPr>
                        <w:sz w:val="16"/>
                        <w:szCs w:val="16"/>
                      </w:rPr>
                    </w:pPr>
                    <w:r w:rsidRPr="00E25610">
                      <w:rPr>
                        <w:sz w:val="16"/>
                        <w:szCs w:val="16"/>
                      </w:rPr>
                      <w:t xml:space="preserve">Druckdatum: </w:t>
                    </w:r>
                    <w:r w:rsidR="00306F85">
                      <w:rPr>
                        <w:sz w:val="16"/>
                        <w:szCs w:val="16"/>
                      </w:rPr>
                      <w:fldChar w:fldCharType="begin"/>
                    </w:r>
                    <w:r w:rsidR="00306F85">
                      <w:rPr>
                        <w:sz w:val="16"/>
                        <w:szCs w:val="16"/>
                      </w:rPr>
                      <w:instrText xml:space="preserve"> TIME \@ "dd.MM.yyyy" </w:instrText>
                    </w:r>
                    <w:r w:rsidR="00306F85">
                      <w:rPr>
                        <w:sz w:val="16"/>
                        <w:szCs w:val="16"/>
                      </w:rPr>
                      <w:fldChar w:fldCharType="separate"/>
                    </w:r>
                    <w:r w:rsidR="001C387D">
                      <w:rPr>
                        <w:noProof/>
                        <w:sz w:val="16"/>
                        <w:szCs w:val="16"/>
                      </w:rPr>
                      <w:t>02.03.2026</w:t>
                    </w:r>
                    <w:r w:rsidR="00306F85">
                      <w:rPr>
                        <w:sz w:val="16"/>
                        <w:szCs w:val="16"/>
                      </w:rPr>
                      <w:fldChar w:fldCharType="end"/>
                    </w:r>
                    <w:r w:rsidRPr="00E25610">
                      <w:rPr>
                        <w:sz w:val="16"/>
                        <w:szCs w:val="16"/>
                      </w:rPr>
                      <w:tab/>
                      <w:t xml:space="preserve">Autor: </w:t>
                    </w:r>
                    <w:r w:rsidR="00A72037" w:rsidRPr="00A72037">
                      <w:rPr>
                        <w:sz w:val="16"/>
                        <w:szCs w:val="16"/>
                      </w:rPr>
                      <w:t>Flurin Bandli</w:t>
                    </w:r>
                  </w:p>
                </w:txbxContent>
              </v:textbox>
            </v:shape>
          </w:pict>
        </mc:Fallback>
      </mc:AlternateContent>
    </w:r>
    <w:r>
      <w:rPr>
        <w:noProof/>
        <w:lang w:eastAsia="de-CH"/>
      </w:rPr>
      <w:drawing>
        <wp:anchor distT="0" distB="0" distL="114300" distR="114300" simplePos="0" relativeHeight="251664395" behindDoc="0" locked="0" layoutInCell="1" allowOverlap="1" wp14:anchorId="19D8410C" wp14:editId="29224DA8">
          <wp:simplePos x="0" y="0"/>
          <wp:positionH relativeFrom="margin">
            <wp:posOffset>-68580</wp:posOffset>
          </wp:positionH>
          <wp:positionV relativeFrom="paragraph">
            <wp:posOffset>-457200</wp:posOffset>
          </wp:positionV>
          <wp:extent cx="685800" cy="685800"/>
          <wp:effectExtent l="0" t="0" r="0" b="0"/>
          <wp:wrapSquare wrapText="bothSides"/>
          <wp:docPr id="201"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rafik 4"/>
                  <pic:cNvPicPr/>
                </pic:nvPicPr>
                <pic:blipFill>
                  <a:blip r:embed="rId1">
                    <a:extLst>
                      <a:ext uri="{28A0092B-C50C-407E-A947-70E740481C1C}">
                        <a14:useLocalDpi xmlns:a14="http://schemas.microsoft.com/office/drawing/2010/main" val="0"/>
                      </a:ext>
                    </a:extLst>
                  </a:blip>
                  <a:stretch>
                    <a:fillRect/>
                  </a:stretch>
                </pic:blipFill>
                <pic:spPr>
                  <a:xfrm>
                    <a:off x="0" y="0"/>
                    <a:ext cx="685800" cy="685800"/>
                  </a:xfrm>
                  <a:prstGeom prst="rect">
                    <a:avLst/>
                  </a:prstGeom>
                </pic:spPr>
              </pic:pic>
            </a:graphicData>
          </a:graphic>
        </wp:anchor>
      </w:drawing>
    </w:r>
    <w:r>
      <w:tab/>
    </w:r>
    <w:r>
      <w:tab/>
    </w:r>
    <w:r w:rsidR="00597F3E">
      <w:t>s</w:t>
    </w:r>
  </w:p>
  <w:p w14:paraId="47816BB2" w14:textId="77777777" w:rsidR="00E346B4" w:rsidRPr="00D220C5" w:rsidRDefault="00E346B4" w:rsidP="00E346B4">
    <w:pPr>
      <w:rPr>
        <w:sz w:val="16"/>
        <w:szCs w:val="16"/>
      </w:rPr>
    </w:pPr>
    <w:r>
      <w:rPr>
        <w:noProof/>
        <w:lang w:eastAsia="de-CH"/>
      </w:rPr>
      <w:drawing>
        <wp:anchor distT="0" distB="0" distL="114300" distR="114300" simplePos="0" relativeHeight="251662347" behindDoc="0" locked="0" layoutInCell="1" allowOverlap="1" wp14:anchorId="11739225" wp14:editId="2409DE3B">
          <wp:simplePos x="0" y="0"/>
          <wp:positionH relativeFrom="margin">
            <wp:posOffset>7552055</wp:posOffset>
          </wp:positionH>
          <wp:positionV relativeFrom="paragraph">
            <wp:posOffset>495300</wp:posOffset>
          </wp:positionV>
          <wp:extent cx="685800" cy="685800"/>
          <wp:effectExtent l="0" t="0" r="0" b="0"/>
          <wp:wrapSquare wrapText="bothSides"/>
          <wp:docPr id="202" name="Grafik 4"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afik 4" descr="Shape&#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685800" cy="685800"/>
                  </a:xfrm>
                  <a:prstGeom prst="rect">
                    <a:avLst/>
                  </a:prstGeom>
                </pic:spPr>
              </pic:pic>
            </a:graphicData>
          </a:graphic>
        </wp:anchor>
      </w:drawing>
    </w:r>
    <w:r>
      <w:tab/>
    </w:r>
    <w:r>
      <w:tab/>
    </w:r>
  </w:p>
  <w:p w14:paraId="4B0D6D98" w14:textId="77777777" w:rsidR="00D25548" w:rsidRPr="00D220C5" w:rsidRDefault="00D25548" w:rsidP="00D220C5">
    <w:pP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062AA"/>
    <w:multiLevelType w:val="hybridMultilevel"/>
    <w:tmpl w:val="5DC47FBE"/>
    <w:lvl w:ilvl="0" w:tplc="A8CE97CC">
      <w:start w:val="1"/>
      <w:numFmt w:val="bullet"/>
      <w:lvlText w:val=""/>
      <w:lvlJc w:val="left"/>
      <w:pPr>
        <w:ind w:left="360" w:hanging="360"/>
      </w:pPr>
      <w:rPr>
        <w:rFonts w:ascii="Symbol" w:hAnsi="Symbol" w:hint="default"/>
      </w:rPr>
    </w:lvl>
    <w:lvl w:ilvl="1" w:tplc="08070003">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 w15:restartNumberingAfterBreak="0">
    <w:nsid w:val="0DA40BA0"/>
    <w:multiLevelType w:val="hybridMultilevel"/>
    <w:tmpl w:val="BEA44ED2"/>
    <w:lvl w:ilvl="0" w:tplc="95D6AC0C">
      <w:numFmt w:val="bullet"/>
      <w:lvlText w:val="-"/>
      <w:lvlJc w:val="left"/>
      <w:pPr>
        <w:ind w:left="720" w:hanging="360"/>
      </w:pPr>
      <w:rPr>
        <w:rFonts w:ascii="Object Sans" w:eastAsiaTheme="minorHAnsi" w:hAnsi="Object San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0EF46836"/>
    <w:multiLevelType w:val="multilevel"/>
    <w:tmpl w:val="772441C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14C200E1"/>
    <w:multiLevelType w:val="hybridMultilevel"/>
    <w:tmpl w:val="1D34BECC"/>
    <w:lvl w:ilvl="0" w:tplc="B5EE2190">
      <w:numFmt w:val="decimal"/>
      <w:lvlText w:val=""/>
      <w:lvlJc w:val="left"/>
    </w:lvl>
    <w:lvl w:ilvl="1" w:tplc="F140E774">
      <w:numFmt w:val="decimal"/>
      <w:lvlText w:val=""/>
      <w:lvlJc w:val="left"/>
    </w:lvl>
    <w:lvl w:ilvl="2" w:tplc="0840B8CC">
      <w:numFmt w:val="decimal"/>
      <w:lvlText w:val=""/>
      <w:lvlJc w:val="left"/>
    </w:lvl>
    <w:lvl w:ilvl="3" w:tplc="EA42A4DE">
      <w:numFmt w:val="decimal"/>
      <w:lvlText w:val=""/>
      <w:lvlJc w:val="left"/>
    </w:lvl>
    <w:lvl w:ilvl="4" w:tplc="690C6AF4">
      <w:numFmt w:val="decimal"/>
      <w:lvlText w:val=""/>
      <w:lvlJc w:val="left"/>
    </w:lvl>
    <w:lvl w:ilvl="5" w:tplc="ABC08542">
      <w:numFmt w:val="decimal"/>
      <w:lvlText w:val=""/>
      <w:lvlJc w:val="left"/>
    </w:lvl>
    <w:lvl w:ilvl="6" w:tplc="9F481088">
      <w:numFmt w:val="decimal"/>
      <w:lvlText w:val=""/>
      <w:lvlJc w:val="left"/>
    </w:lvl>
    <w:lvl w:ilvl="7" w:tplc="8FB0EA06">
      <w:numFmt w:val="decimal"/>
      <w:lvlText w:val=""/>
      <w:lvlJc w:val="left"/>
    </w:lvl>
    <w:lvl w:ilvl="8" w:tplc="7584E072">
      <w:numFmt w:val="decimal"/>
      <w:lvlText w:val=""/>
      <w:lvlJc w:val="left"/>
    </w:lvl>
  </w:abstractNum>
  <w:abstractNum w:abstractNumId="4" w15:restartNumberingAfterBreak="0">
    <w:nsid w:val="16D35593"/>
    <w:multiLevelType w:val="hybridMultilevel"/>
    <w:tmpl w:val="83BC3270"/>
    <w:styleLink w:val="Nummeriert"/>
    <w:lvl w:ilvl="0" w:tplc="7F369B0E">
      <w:start w:val="1"/>
      <w:numFmt w:val="decimal"/>
      <w:lvlText w:val="%1."/>
      <w:lvlJc w:val="left"/>
      <w:pPr>
        <w:ind w:left="232" w:hanging="232"/>
      </w:pPr>
      <w:rPr>
        <w:rFonts w:hAnsi="Arial Unicode MS"/>
        <w:caps w:val="0"/>
        <w:smallCaps w:val="0"/>
        <w:strike w:val="0"/>
        <w:dstrike w:val="0"/>
        <w:outline w:val="0"/>
        <w:emboss w:val="0"/>
        <w:imprint w:val="0"/>
        <w:spacing w:val="0"/>
        <w:w w:val="100"/>
        <w:kern w:val="0"/>
        <w:position w:val="0"/>
        <w:highlight w:val="none"/>
        <w:vertAlign w:val="baseline"/>
      </w:rPr>
    </w:lvl>
    <w:lvl w:ilvl="1" w:tplc="FA425F00">
      <w:start w:val="1"/>
      <w:numFmt w:val="decimal"/>
      <w:lvlText w:val="%2."/>
      <w:lvlJc w:val="left"/>
      <w:pPr>
        <w:ind w:left="1032" w:hanging="232"/>
      </w:pPr>
      <w:rPr>
        <w:rFonts w:hAnsi="Arial Unicode MS"/>
        <w:caps w:val="0"/>
        <w:smallCaps w:val="0"/>
        <w:strike w:val="0"/>
        <w:dstrike w:val="0"/>
        <w:outline w:val="0"/>
        <w:emboss w:val="0"/>
        <w:imprint w:val="0"/>
        <w:spacing w:val="0"/>
        <w:w w:val="100"/>
        <w:kern w:val="0"/>
        <w:position w:val="0"/>
        <w:highlight w:val="none"/>
        <w:vertAlign w:val="baseline"/>
      </w:rPr>
    </w:lvl>
    <w:lvl w:ilvl="2" w:tplc="D988D562">
      <w:start w:val="1"/>
      <w:numFmt w:val="decimal"/>
      <w:lvlText w:val="%3."/>
      <w:lvlJc w:val="left"/>
      <w:pPr>
        <w:ind w:left="1832" w:hanging="232"/>
      </w:pPr>
      <w:rPr>
        <w:rFonts w:hAnsi="Arial Unicode MS"/>
        <w:caps w:val="0"/>
        <w:smallCaps w:val="0"/>
        <w:strike w:val="0"/>
        <w:dstrike w:val="0"/>
        <w:outline w:val="0"/>
        <w:emboss w:val="0"/>
        <w:imprint w:val="0"/>
        <w:spacing w:val="0"/>
        <w:w w:val="100"/>
        <w:kern w:val="0"/>
        <w:position w:val="0"/>
        <w:highlight w:val="none"/>
        <w:vertAlign w:val="baseline"/>
      </w:rPr>
    </w:lvl>
    <w:lvl w:ilvl="3" w:tplc="C50C10E6">
      <w:start w:val="1"/>
      <w:numFmt w:val="decimal"/>
      <w:lvlText w:val="%4."/>
      <w:lvlJc w:val="left"/>
      <w:pPr>
        <w:ind w:left="2632" w:hanging="232"/>
      </w:pPr>
      <w:rPr>
        <w:rFonts w:hAnsi="Arial Unicode MS"/>
        <w:caps w:val="0"/>
        <w:smallCaps w:val="0"/>
        <w:strike w:val="0"/>
        <w:dstrike w:val="0"/>
        <w:outline w:val="0"/>
        <w:emboss w:val="0"/>
        <w:imprint w:val="0"/>
        <w:spacing w:val="0"/>
        <w:w w:val="100"/>
        <w:kern w:val="0"/>
        <w:position w:val="0"/>
        <w:highlight w:val="none"/>
        <w:vertAlign w:val="baseline"/>
      </w:rPr>
    </w:lvl>
    <w:lvl w:ilvl="4" w:tplc="A39C31C0">
      <w:start w:val="1"/>
      <w:numFmt w:val="decimal"/>
      <w:lvlText w:val="%5."/>
      <w:lvlJc w:val="left"/>
      <w:pPr>
        <w:ind w:left="3432" w:hanging="232"/>
      </w:pPr>
      <w:rPr>
        <w:rFonts w:hAnsi="Arial Unicode MS"/>
        <w:caps w:val="0"/>
        <w:smallCaps w:val="0"/>
        <w:strike w:val="0"/>
        <w:dstrike w:val="0"/>
        <w:outline w:val="0"/>
        <w:emboss w:val="0"/>
        <w:imprint w:val="0"/>
        <w:spacing w:val="0"/>
        <w:w w:val="100"/>
        <w:kern w:val="0"/>
        <w:position w:val="0"/>
        <w:highlight w:val="none"/>
        <w:vertAlign w:val="baseline"/>
      </w:rPr>
    </w:lvl>
    <w:lvl w:ilvl="5" w:tplc="00BEE266">
      <w:start w:val="1"/>
      <w:numFmt w:val="decimal"/>
      <w:lvlText w:val="%6."/>
      <w:lvlJc w:val="left"/>
      <w:pPr>
        <w:ind w:left="4232" w:hanging="232"/>
      </w:pPr>
      <w:rPr>
        <w:rFonts w:hAnsi="Arial Unicode MS"/>
        <w:caps w:val="0"/>
        <w:smallCaps w:val="0"/>
        <w:strike w:val="0"/>
        <w:dstrike w:val="0"/>
        <w:outline w:val="0"/>
        <w:emboss w:val="0"/>
        <w:imprint w:val="0"/>
        <w:spacing w:val="0"/>
        <w:w w:val="100"/>
        <w:kern w:val="0"/>
        <w:position w:val="0"/>
        <w:highlight w:val="none"/>
        <w:vertAlign w:val="baseline"/>
      </w:rPr>
    </w:lvl>
    <w:lvl w:ilvl="6" w:tplc="1AB86A34">
      <w:start w:val="1"/>
      <w:numFmt w:val="decimal"/>
      <w:lvlText w:val="%7."/>
      <w:lvlJc w:val="left"/>
      <w:pPr>
        <w:ind w:left="5032" w:hanging="232"/>
      </w:pPr>
      <w:rPr>
        <w:rFonts w:hAnsi="Arial Unicode MS"/>
        <w:caps w:val="0"/>
        <w:smallCaps w:val="0"/>
        <w:strike w:val="0"/>
        <w:dstrike w:val="0"/>
        <w:outline w:val="0"/>
        <w:emboss w:val="0"/>
        <w:imprint w:val="0"/>
        <w:spacing w:val="0"/>
        <w:w w:val="100"/>
        <w:kern w:val="0"/>
        <w:position w:val="0"/>
        <w:highlight w:val="none"/>
        <w:vertAlign w:val="baseline"/>
      </w:rPr>
    </w:lvl>
    <w:lvl w:ilvl="7" w:tplc="A580CBCE">
      <w:start w:val="1"/>
      <w:numFmt w:val="decimal"/>
      <w:lvlText w:val="%8."/>
      <w:lvlJc w:val="left"/>
      <w:pPr>
        <w:ind w:left="5832" w:hanging="232"/>
      </w:pPr>
      <w:rPr>
        <w:rFonts w:hAnsi="Arial Unicode MS"/>
        <w:caps w:val="0"/>
        <w:smallCaps w:val="0"/>
        <w:strike w:val="0"/>
        <w:dstrike w:val="0"/>
        <w:outline w:val="0"/>
        <w:emboss w:val="0"/>
        <w:imprint w:val="0"/>
        <w:spacing w:val="0"/>
        <w:w w:val="100"/>
        <w:kern w:val="0"/>
        <w:position w:val="0"/>
        <w:highlight w:val="none"/>
        <w:vertAlign w:val="baseline"/>
      </w:rPr>
    </w:lvl>
    <w:lvl w:ilvl="8" w:tplc="28E653C4">
      <w:start w:val="1"/>
      <w:numFmt w:val="decimal"/>
      <w:lvlText w:val="%9."/>
      <w:lvlJc w:val="left"/>
      <w:pPr>
        <w:ind w:left="6632" w:hanging="23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1C355FF1"/>
    <w:multiLevelType w:val="hybridMultilevel"/>
    <w:tmpl w:val="F09E701A"/>
    <w:lvl w:ilvl="0" w:tplc="A8CE97CC">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6" w15:restartNumberingAfterBreak="0">
    <w:nsid w:val="1F0F2935"/>
    <w:multiLevelType w:val="hybridMultilevel"/>
    <w:tmpl w:val="22DCDD22"/>
    <w:styleLink w:val="ImportierterStil10"/>
    <w:lvl w:ilvl="0" w:tplc="09961FF8">
      <w:start w:val="1"/>
      <w:numFmt w:val="bullet"/>
      <w:lvlText w:val="-"/>
      <w:lvlJc w:val="left"/>
      <w:pPr>
        <w:ind w:left="72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1" w:tplc="DA64DD10">
      <w:start w:val="1"/>
      <w:numFmt w:val="bullet"/>
      <w:lvlText w:val="o"/>
      <w:lvlJc w:val="left"/>
      <w:pPr>
        <w:ind w:left="144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2" w:tplc="4DCC0706">
      <w:start w:val="1"/>
      <w:numFmt w:val="bullet"/>
      <w:lvlText w:val="▪"/>
      <w:lvlJc w:val="left"/>
      <w:pPr>
        <w:ind w:left="216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3" w:tplc="E5128B12">
      <w:start w:val="1"/>
      <w:numFmt w:val="bullet"/>
      <w:lvlText w:val="•"/>
      <w:lvlJc w:val="left"/>
      <w:pPr>
        <w:ind w:left="288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4" w:tplc="DDB64A04">
      <w:start w:val="1"/>
      <w:numFmt w:val="bullet"/>
      <w:lvlText w:val="o"/>
      <w:lvlJc w:val="left"/>
      <w:pPr>
        <w:ind w:left="360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5" w:tplc="E40C53D2">
      <w:start w:val="1"/>
      <w:numFmt w:val="bullet"/>
      <w:lvlText w:val="▪"/>
      <w:lvlJc w:val="left"/>
      <w:pPr>
        <w:ind w:left="432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6" w:tplc="304E7302">
      <w:start w:val="1"/>
      <w:numFmt w:val="bullet"/>
      <w:lvlText w:val="•"/>
      <w:lvlJc w:val="left"/>
      <w:pPr>
        <w:ind w:left="504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7" w:tplc="74FC818A">
      <w:start w:val="1"/>
      <w:numFmt w:val="bullet"/>
      <w:lvlText w:val="o"/>
      <w:lvlJc w:val="left"/>
      <w:pPr>
        <w:ind w:left="576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8" w:tplc="F8487246">
      <w:start w:val="1"/>
      <w:numFmt w:val="bullet"/>
      <w:lvlText w:val="▪"/>
      <w:lvlJc w:val="left"/>
      <w:pPr>
        <w:ind w:left="648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21E804FF"/>
    <w:multiLevelType w:val="hybridMultilevel"/>
    <w:tmpl w:val="522274AA"/>
    <w:lvl w:ilvl="0" w:tplc="11AC66EC">
      <w:start w:val="1"/>
      <w:numFmt w:val="decimal"/>
      <w:pStyle w:val="Traktandum-Tite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8" w15:restartNumberingAfterBreak="0">
    <w:nsid w:val="26DB61AC"/>
    <w:multiLevelType w:val="hybridMultilevel"/>
    <w:tmpl w:val="ABDEFCE0"/>
    <w:lvl w:ilvl="0" w:tplc="A8CE97CC">
      <w:start w:val="1"/>
      <w:numFmt w:val="bullet"/>
      <w:lvlText w:val=""/>
      <w:lvlJc w:val="left"/>
      <w:pPr>
        <w:ind w:left="36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276D2B21"/>
    <w:multiLevelType w:val="hybridMultilevel"/>
    <w:tmpl w:val="84BA4BF4"/>
    <w:styleLink w:val="ImportierterStil3"/>
    <w:lvl w:ilvl="0" w:tplc="30988E4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918D30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88D0149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9AC64DA">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F063B8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E98817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980F90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A3698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CDBADFA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27C444F8"/>
    <w:multiLevelType w:val="hybridMultilevel"/>
    <w:tmpl w:val="4F2CDAA4"/>
    <w:styleLink w:val="ImportierterStil5"/>
    <w:lvl w:ilvl="0" w:tplc="3E082B4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28032D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B60CF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19CDAA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C882C5B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F1ADA4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78063C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BF2E020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C92516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29A8521F"/>
    <w:multiLevelType w:val="hybridMultilevel"/>
    <w:tmpl w:val="6784BE6E"/>
    <w:lvl w:ilvl="0" w:tplc="7DD4D490">
      <w:start w:val="1"/>
      <w:numFmt w:val="bullet"/>
      <w:pStyle w:val="Aufzhlung1"/>
      <w:lvlText w:val="–"/>
      <w:lvlJc w:val="left"/>
      <w:pPr>
        <w:ind w:left="720" w:hanging="360"/>
      </w:pPr>
      <w:rPr>
        <w:rFonts w:ascii="Object Sans" w:hAnsi="Object Sans" w:hint="default"/>
      </w:rPr>
    </w:lvl>
    <w:lvl w:ilvl="1" w:tplc="B20ADD8A">
      <w:start w:val="1"/>
      <w:numFmt w:val="bullet"/>
      <w:pStyle w:val="Aufzhlung2"/>
      <w:lvlText w:val="–"/>
      <w:lvlJc w:val="left"/>
      <w:pPr>
        <w:ind w:left="1440" w:hanging="360"/>
      </w:pPr>
      <w:rPr>
        <w:rFonts w:ascii="Object Sans" w:hAnsi="Object Sans" w:hint="default"/>
      </w:rPr>
    </w:lvl>
    <w:lvl w:ilvl="2" w:tplc="35DCC3E0">
      <w:start w:val="1"/>
      <w:numFmt w:val="bullet"/>
      <w:pStyle w:val="Aufzhlung3"/>
      <w:lvlText w:val="–"/>
      <w:lvlJc w:val="left"/>
      <w:pPr>
        <w:ind w:left="2160" w:hanging="360"/>
      </w:pPr>
      <w:rPr>
        <w:rFonts w:ascii="Object Sans" w:hAnsi="Object San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34E440E1"/>
    <w:multiLevelType w:val="hybridMultilevel"/>
    <w:tmpl w:val="7436B95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370A30C8"/>
    <w:multiLevelType w:val="hybridMultilevel"/>
    <w:tmpl w:val="5A3AFAA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3CC219FE"/>
    <w:multiLevelType w:val="hybridMultilevel"/>
    <w:tmpl w:val="163C6526"/>
    <w:lvl w:ilvl="0" w:tplc="A8CE97CC">
      <w:start w:val="1"/>
      <w:numFmt w:val="bullet"/>
      <w:lvlText w:val=""/>
      <w:lvlJc w:val="left"/>
      <w:pPr>
        <w:ind w:left="36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3D897D66"/>
    <w:multiLevelType w:val="hybridMultilevel"/>
    <w:tmpl w:val="F2FEC2C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417A17C7"/>
    <w:multiLevelType w:val="hybridMultilevel"/>
    <w:tmpl w:val="D0E4512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42E50E4B"/>
    <w:multiLevelType w:val="hybridMultilevel"/>
    <w:tmpl w:val="1AA48F12"/>
    <w:styleLink w:val="ImportierterStil7"/>
    <w:lvl w:ilvl="0" w:tplc="28E676E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08E3792">
      <w:start w:val="1"/>
      <w:numFmt w:val="bullet"/>
      <w:lvlText w:val="o"/>
      <w:lvlJc w:val="left"/>
      <w:pPr>
        <w:ind w:left="14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37E47C58">
      <w:start w:val="1"/>
      <w:numFmt w:val="bullet"/>
      <w:lvlText w:val="▪"/>
      <w:lvlJc w:val="left"/>
      <w:pPr>
        <w:ind w:left="21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3" w:tplc="C850460A">
      <w:start w:val="1"/>
      <w:numFmt w:val="bullet"/>
      <w:lvlText w:val="•"/>
      <w:lvlJc w:val="left"/>
      <w:pPr>
        <w:ind w:left="28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4" w:tplc="6C54547A">
      <w:start w:val="1"/>
      <w:numFmt w:val="bullet"/>
      <w:lvlText w:val="o"/>
      <w:lvlJc w:val="left"/>
      <w:pPr>
        <w:ind w:left="36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5" w:tplc="38BA88A6">
      <w:start w:val="1"/>
      <w:numFmt w:val="bullet"/>
      <w:lvlText w:val="▪"/>
      <w:lvlJc w:val="left"/>
      <w:pPr>
        <w:ind w:left="43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6" w:tplc="D3C0EC32">
      <w:start w:val="1"/>
      <w:numFmt w:val="bullet"/>
      <w:lvlText w:val="•"/>
      <w:lvlJc w:val="left"/>
      <w:pPr>
        <w:ind w:left="50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7" w:tplc="DEBC70A2">
      <w:start w:val="1"/>
      <w:numFmt w:val="bullet"/>
      <w:lvlText w:val="o"/>
      <w:lvlJc w:val="left"/>
      <w:pPr>
        <w:ind w:left="57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8" w:tplc="623C0274">
      <w:start w:val="1"/>
      <w:numFmt w:val="bullet"/>
      <w:lvlText w:val="▪"/>
      <w:lvlJc w:val="left"/>
      <w:pPr>
        <w:ind w:left="64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8" w15:restartNumberingAfterBreak="0">
    <w:nsid w:val="4AA00ED1"/>
    <w:multiLevelType w:val="hybridMultilevel"/>
    <w:tmpl w:val="1B0CDE16"/>
    <w:lvl w:ilvl="0" w:tplc="A8CE97CC">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4C0D46FD"/>
    <w:multiLevelType w:val="multilevel"/>
    <w:tmpl w:val="F5568CE0"/>
    <w:lvl w:ilvl="0">
      <w:start w:val="1"/>
      <w:numFmt w:val="decimal"/>
      <w:pStyle w:val="berschrift1nummeriert"/>
      <w:lvlText w:val="%1."/>
      <w:lvlJc w:val="left"/>
      <w:pPr>
        <w:ind w:left="567" w:hanging="567"/>
      </w:pPr>
      <w:rPr>
        <w:rFonts w:hint="default"/>
      </w:rPr>
    </w:lvl>
    <w:lvl w:ilvl="1">
      <w:start w:val="1"/>
      <w:numFmt w:val="decimal"/>
      <w:pStyle w:val="berschrift2nummeriert"/>
      <w:lvlText w:val="%1.%2"/>
      <w:lvlJc w:val="left"/>
      <w:pPr>
        <w:ind w:left="567" w:hanging="567"/>
      </w:pPr>
      <w:rPr>
        <w:rFonts w:hint="default"/>
      </w:rPr>
    </w:lvl>
    <w:lvl w:ilvl="2">
      <w:start w:val="1"/>
      <w:numFmt w:val="decimal"/>
      <w:pStyle w:val="berschrift3nummeriert"/>
      <w:lvlText w:val="%1.%2.%3"/>
      <w:lvlJc w:val="left"/>
      <w:pPr>
        <w:ind w:left="567" w:hanging="567"/>
      </w:pPr>
      <w:rPr>
        <w:rFonts w:hint="default"/>
      </w:rPr>
    </w:lvl>
    <w:lvl w:ilvl="3">
      <w:start w:val="1"/>
      <w:numFmt w:val="decimal"/>
      <w:pStyle w:val="berschrift4nummeriert"/>
      <w:lvlText w:val="%1.%2.%3.%4"/>
      <w:lvlJc w:val="left"/>
      <w:pPr>
        <w:ind w:left="851" w:hanging="851"/>
      </w:pPr>
      <w:rPr>
        <w:rFonts w:hint="default"/>
      </w:rPr>
    </w:lvl>
    <w:lvl w:ilvl="4">
      <w:start w:val="1"/>
      <w:numFmt w:val="decimal"/>
      <w:pStyle w:val="berschrift5nummeriert"/>
      <w:lvlText w:val="%1.%2.%3.%4.%5"/>
      <w:lvlJc w:val="left"/>
      <w:pPr>
        <w:ind w:left="1134" w:hanging="1134"/>
      </w:pPr>
      <w:rPr>
        <w:rFonts w:hint="default"/>
      </w:rPr>
    </w:lvl>
    <w:lvl w:ilvl="5">
      <w:start w:val="1"/>
      <w:numFmt w:val="decimal"/>
      <w:pStyle w:val="Nummerierung1"/>
      <w:lvlText w:val="%6."/>
      <w:lvlJc w:val="left"/>
      <w:pPr>
        <w:ind w:left="425" w:hanging="425"/>
      </w:pPr>
      <w:rPr>
        <w:rFonts w:hint="default"/>
      </w:rPr>
    </w:lvl>
    <w:lvl w:ilvl="6">
      <w:start w:val="1"/>
      <w:numFmt w:val="decimal"/>
      <w:pStyle w:val="Nummerierung2"/>
      <w:lvlText w:val="%6.%7"/>
      <w:lvlJc w:val="left"/>
      <w:pPr>
        <w:ind w:left="851" w:hanging="426"/>
      </w:pPr>
      <w:rPr>
        <w:rFonts w:hint="default"/>
      </w:rPr>
    </w:lvl>
    <w:lvl w:ilvl="7">
      <w:start w:val="1"/>
      <w:numFmt w:val="decimal"/>
      <w:pStyle w:val="Nummerierung3"/>
      <w:lvlText w:val="%6.%7.%8"/>
      <w:lvlJc w:val="left"/>
      <w:pPr>
        <w:tabs>
          <w:tab w:val="num" w:pos="851"/>
        </w:tabs>
        <w:ind w:left="1418" w:hanging="567"/>
      </w:pPr>
      <w:rPr>
        <w:rFonts w:hint="default"/>
      </w:rPr>
    </w:lvl>
    <w:lvl w:ilvl="8">
      <w:start w:val="1"/>
      <w:numFmt w:val="lowerLetter"/>
      <w:pStyle w:val="Nummerierungabc"/>
      <w:lvlText w:val="%9."/>
      <w:lvlJc w:val="left"/>
      <w:pPr>
        <w:ind w:left="425" w:hanging="425"/>
      </w:pPr>
      <w:rPr>
        <w:rFonts w:hint="default"/>
      </w:rPr>
    </w:lvl>
  </w:abstractNum>
  <w:abstractNum w:abstractNumId="20" w15:restartNumberingAfterBreak="0">
    <w:nsid w:val="4D4223AE"/>
    <w:multiLevelType w:val="hybridMultilevel"/>
    <w:tmpl w:val="1AA48F12"/>
    <w:lvl w:ilvl="0" w:tplc="5CEE9224">
      <w:numFmt w:val="decimal"/>
      <w:lvlText w:val=""/>
      <w:lvlJc w:val="left"/>
    </w:lvl>
    <w:lvl w:ilvl="1" w:tplc="12E66BDA">
      <w:numFmt w:val="decimal"/>
      <w:lvlText w:val=""/>
      <w:lvlJc w:val="left"/>
    </w:lvl>
    <w:lvl w:ilvl="2" w:tplc="E1B211D2">
      <w:numFmt w:val="decimal"/>
      <w:lvlText w:val=""/>
      <w:lvlJc w:val="left"/>
    </w:lvl>
    <w:lvl w:ilvl="3" w:tplc="2B56F292">
      <w:numFmt w:val="decimal"/>
      <w:lvlText w:val=""/>
      <w:lvlJc w:val="left"/>
    </w:lvl>
    <w:lvl w:ilvl="4" w:tplc="6FD4A6B4">
      <w:numFmt w:val="decimal"/>
      <w:lvlText w:val=""/>
      <w:lvlJc w:val="left"/>
    </w:lvl>
    <w:lvl w:ilvl="5" w:tplc="B4A0D27E">
      <w:numFmt w:val="decimal"/>
      <w:lvlText w:val=""/>
      <w:lvlJc w:val="left"/>
    </w:lvl>
    <w:lvl w:ilvl="6" w:tplc="ADAE6D1A">
      <w:numFmt w:val="decimal"/>
      <w:lvlText w:val=""/>
      <w:lvlJc w:val="left"/>
    </w:lvl>
    <w:lvl w:ilvl="7" w:tplc="D8D0671C">
      <w:numFmt w:val="decimal"/>
      <w:lvlText w:val=""/>
      <w:lvlJc w:val="left"/>
    </w:lvl>
    <w:lvl w:ilvl="8" w:tplc="1EE46E94">
      <w:numFmt w:val="decimal"/>
      <w:lvlText w:val=""/>
      <w:lvlJc w:val="left"/>
    </w:lvl>
  </w:abstractNum>
  <w:abstractNum w:abstractNumId="21" w15:restartNumberingAfterBreak="0">
    <w:nsid w:val="502E3589"/>
    <w:multiLevelType w:val="hybridMultilevel"/>
    <w:tmpl w:val="1D34BECC"/>
    <w:styleLink w:val="ImportierterStil6"/>
    <w:lvl w:ilvl="0" w:tplc="0D721C8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C7093C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35324E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B42D53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A92313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898336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8A8F9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1B70D9C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01417C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2" w15:restartNumberingAfterBreak="0">
    <w:nsid w:val="5439553E"/>
    <w:multiLevelType w:val="hybridMultilevel"/>
    <w:tmpl w:val="9D740BE6"/>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3" w15:restartNumberingAfterBreak="0">
    <w:nsid w:val="58613E6B"/>
    <w:multiLevelType w:val="multilevel"/>
    <w:tmpl w:val="98B28E36"/>
    <w:lvl w:ilvl="0">
      <w:start w:val="1"/>
      <w:numFmt w:val="bullet"/>
      <w:pStyle w:val="Aufzhlungszeichen"/>
      <w:lvlText w:val=""/>
      <w:lvlJc w:val="left"/>
      <w:pPr>
        <w:ind w:left="284" w:hanging="284"/>
      </w:pPr>
      <w:rPr>
        <w:rFonts w:ascii="Wingdings" w:hAnsi="Wingdings" w:hint="default"/>
      </w:rPr>
    </w:lvl>
    <w:lvl w:ilvl="1">
      <w:start w:val="1"/>
      <w:numFmt w:val="bullet"/>
      <w:pStyle w:val="Aufzhlungszeichen2"/>
      <w:lvlText w:val="–"/>
      <w:lvlJc w:val="left"/>
      <w:pPr>
        <w:ind w:left="567" w:hanging="283"/>
      </w:pPr>
      <w:rPr>
        <w:rFonts w:ascii="HelveticaNeueLT Com 55 Roman" w:hAnsi="HelveticaNeueLT Com 55 Roman" w:hint="default"/>
      </w:rPr>
    </w:lvl>
    <w:lvl w:ilvl="2">
      <w:start w:val="1"/>
      <w:numFmt w:val="bullet"/>
      <w:pStyle w:val="Aufzhlungszeichen3"/>
      <w:lvlText w:val="–"/>
      <w:lvlJc w:val="left"/>
      <w:pPr>
        <w:ind w:left="851" w:hanging="284"/>
      </w:pPr>
      <w:rPr>
        <w:rFonts w:ascii="HelveticaNeueLT Com 55 Roman" w:hAnsi="HelveticaNeueLT Com 55 Roman"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5A6C2CF5"/>
    <w:multiLevelType w:val="hybridMultilevel"/>
    <w:tmpl w:val="C088C24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5" w15:restartNumberingAfterBreak="0">
    <w:nsid w:val="5E0D5055"/>
    <w:multiLevelType w:val="hybridMultilevel"/>
    <w:tmpl w:val="39E2141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6" w15:restartNumberingAfterBreak="0">
    <w:nsid w:val="68B246B8"/>
    <w:multiLevelType w:val="multilevel"/>
    <w:tmpl w:val="6440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EA00FF"/>
    <w:multiLevelType w:val="hybridMultilevel"/>
    <w:tmpl w:val="DD0A60A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8" w15:restartNumberingAfterBreak="0">
    <w:nsid w:val="6BEF0B0E"/>
    <w:multiLevelType w:val="hybridMultilevel"/>
    <w:tmpl w:val="A0D0B6D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9" w15:restartNumberingAfterBreak="0">
    <w:nsid w:val="6C030D65"/>
    <w:multiLevelType w:val="hybridMultilevel"/>
    <w:tmpl w:val="4F2CDAA4"/>
    <w:lvl w:ilvl="0" w:tplc="03AC2EB6">
      <w:numFmt w:val="decimal"/>
      <w:lvlText w:val=""/>
      <w:lvlJc w:val="left"/>
    </w:lvl>
    <w:lvl w:ilvl="1" w:tplc="40E86A74">
      <w:numFmt w:val="decimal"/>
      <w:lvlText w:val=""/>
      <w:lvlJc w:val="left"/>
    </w:lvl>
    <w:lvl w:ilvl="2" w:tplc="83BC24C8">
      <w:numFmt w:val="decimal"/>
      <w:lvlText w:val=""/>
      <w:lvlJc w:val="left"/>
    </w:lvl>
    <w:lvl w:ilvl="3" w:tplc="912AA31E">
      <w:numFmt w:val="decimal"/>
      <w:lvlText w:val=""/>
      <w:lvlJc w:val="left"/>
    </w:lvl>
    <w:lvl w:ilvl="4" w:tplc="4404AA84">
      <w:numFmt w:val="decimal"/>
      <w:lvlText w:val=""/>
      <w:lvlJc w:val="left"/>
    </w:lvl>
    <w:lvl w:ilvl="5" w:tplc="F3B05300">
      <w:numFmt w:val="decimal"/>
      <w:lvlText w:val=""/>
      <w:lvlJc w:val="left"/>
    </w:lvl>
    <w:lvl w:ilvl="6" w:tplc="8B9A2062">
      <w:numFmt w:val="decimal"/>
      <w:lvlText w:val=""/>
      <w:lvlJc w:val="left"/>
    </w:lvl>
    <w:lvl w:ilvl="7" w:tplc="D4427016">
      <w:numFmt w:val="decimal"/>
      <w:lvlText w:val=""/>
      <w:lvlJc w:val="left"/>
    </w:lvl>
    <w:lvl w:ilvl="8" w:tplc="892CCD16">
      <w:numFmt w:val="decimal"/>
      <w:lvlText w:val=""/>
      <w:lvlJc w:val="left"/>
    </w:lvl>
  </w:abstractNum>
  <w:abstractNum w:abstractNumId="30" w15:restartNumberingAfterBreak="0">
    <w:nsid w:val="6F085930"/>
    <w:multiLevelType w:val="multilevel"/>
    <w:tmpl w:val="B43C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D30990"/>
    <w:multiLevelType w:val="hybridMultilevel"/>
    <w:tmpl w:val="F21A96AA"/>
    <w:lvl w:ilvl="0" w:tplc="A8CE97CC">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32" w15:restartNumberingAfterBreak="0">
    <w:nsid w:val="770847C5"/>
    <w:multiLevelType w:val="multilevel"/>
    <w:tmpl w:val="83BC3270"/>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788B463E"/>
    <w:multiLevelType w:val="hybridMultilevel"/>
    <w:tmpl w:val="DAC44BCC"/>
    <w:styleLink w:val="ImportierterStil8"/>
    <w:lvl w:ilvl="0" w:tplc="527EFFD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ACC206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E3696A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3329C8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BA47CB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2B40987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D1075E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44DAA9F4">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302CD4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15:restartNumberingAfterBreak="0">
    <w:nsid w:val="7A060702"/>
    <w:multiLevelType w:val="hybridMultilevel"/>
    <w:tmpl w:val="EFAC47D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5" w15:restartNumberingAfterBreak="0">
    <w:nsid w:val="7B7B006D"/>
    <w:multiLevelType w:val="hybridMultilevel"/>
    <w:tmpl w:val="0316E67A"/>
    <w:styleLink w:val="ImportierterStil2"/>
    <w:lvl w:ilvl="0" w:tplc="54B633D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5824E95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0B6DC4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BE2263A">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006A538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31CC87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14AFF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35D46BA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5F8D16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6" w15:restartNumberingAfterBreak="0">
    <w:nsid w:val="7E8A3BA0"/>
    <w:multiLevelType w:val="hybridMultilevel"/>
    <w:tmpl w:val="71D0C26E"/>
    <w:styleLink w:val="ImportierterStil9"/>
    <w:lvl w:ilvl="0" w:tplc="A07C5DF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5BDEE0E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0876E9E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5E21D2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7772DBE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5E4C6A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176512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F689B1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D3C90A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7" w15:restartNumberingAfterBreak="0">
    <w:nsid w:val="7F331FD8"/>
    <w:multiLevelType w:val="hybridMultilevel"/>
    <w:tmpl w:val="783056C0"/>
    <w:lvl w:ilvl="0" w:tplc="A8CE97CC">
      <w:start w:val="1"/>
      <w:numFmt w:val="bullet"/>
      <w:lvlText w:val=""/>
      <w:lvlJc w:val="left"/>
      <w:pPr>
        <w:ind w:left="36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8" w15:restartNumberingAfterBreak="0">
    <w:nsid w:val="7FA35294"/>
    <w:multiLevelType w:val="hybridMultilevel"/>
    <w:tmpl w:val="7B1E8C24"/>
    <w:lvl w:ilvl="0" w:tplc="A8CE97CC">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1705404025">
    <w:abstractNumId w:val="23"/>
  </w:num>
  <w:num w:numId="2" w16cid:durableId="1801145489">
    <w:abstractNumId w:val="7"/>
  </w:num>
  <w:num w:numId="3" w16cid:durableId="1189873093">
    <w:abstractNumId w:val="19"/>
  </w:num>
  <w:num w:numId="4" w16cid:durableId="1911579797">
    <w:abstractNumId w:val="11"/>
  </w:num>
  <w:num w:numId="5" w16cid:durableId="1265530639">
    <w:abstractNumId w:val="35"/>
  </w:num>
  <w:num w:numId="6" w16cid:durableId="1477867893">
    <w:abstractNumId w:val="9"/>
  </w:num>
  <w:num w:numId="7" w16cid:durableId="1907455526">
    <w:abstractNumId w:val="4"/>
  </w:num>
  <w:num w:numId="8" w16cid:durableId="1093235628">
    <w:abstractNumId w:val="10"/>
  </w:num>
  <w:num w:numId="9" w16cid:durableId="176581619">
    <w:abstractNumId w:val="21"/>
  </w:num>
  <w:num w:numId="10" w16cid:durableId="2090350023">
    <w:abstractNumId w:val="17"/>
  </w:num>
  <w:num w:numId="11" w16cid:durableId="221720330">
    <w:abstractNumId w:val="33"/>
  </w:num>
  <w:num w:numId="12" w16cid:durableId="1551184222">
    <w:abstractNumId w:val="36"/>
  </w:num>
  <w:num w:numId="13" w16cid:durableId="363333935">
    <w:abstractNumId w:val="6"/>
  </w:num>
  <w:num w:numId="14" w16cid:durableId="1869685846">
    <w:abstractNumId w:val="14"/>
  </w:num>
  <w:num w:numId="15" w16cid:durableId="490412673">
    <w:abstractNumId w:val="8"/>
  </w:num>
  <w:num w:numId="16" w16cid:durableId="1404060881">
    <w:abstractNumId w:val="37"/>
  </w:num>
  <w:num w:numId="17" w16cid:durableId="592514743">
    <w:abstractNumId w:val="34"/>
  </w:num>
  <w:num w:numId="18" w16cid:durableId="1983658466">
    <w:abstractNumId w:val="28"/>
  </w:num>
  <w:num w:numId="19" w16cid:durableId="16397129">
    <w:abstractNumId w:val="13"/>
  </w:num>
  <w:num w:numId="20" w16cid:durableId="276497411">
    <w:abstractNumId w:val="15"/>
  </w:num>
  <w:num w:numId="21" w16cid:durableId="369913542">
    <w:abstractNumId w:val="30"/>
  </w:num>
  <w:num w:numId="22" w16cid:durableId="2126734882">
    <w:abstractNumId w:val="25"/>
  </w:num>
  <w:num w:numId="23" w16cid:durableId="1827090170">
    <w:abstractNumId w:val="16"/>
  </w:num>
  <w:num w:numId="24" w16cid:durableId="1041057324">
    <w:abstractNumId w:val="32"/>
  </w:num>
  <w:num w:numId="25" w16cid:durableId="1252348989">
    <w:abstractNumId w:val="29"/>
  </w:num>
  <w:num w:numId="26" w16cid:durableId="927693541">
    <w:abstractNumId w:val="3"/>
  </w:num>
  <w:num w:numId="27" w16cid:durableId="125900667">
    <w:abstractNumId w:val="20"/>
  </w:num>
  <w:num w:numId="28" w16cid:durableId="2134517564">
    <w:abstractNumId w:val="2"/>
  </w:num>
  <w:num w:numId="29" w16cid:durableId="13411990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794936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98352247">
    <w:abstractNumId w:val="24"/>
  </w:num>
  <w:num w:numId="32" w16cid:durableId="1756003841">
    <w:abstractNumId w:val="18"/>
  </w:num>
  <w:num w:numId="33" w16cid:durableId="980042633">
    <w:abstractNumId w:val="31"/>
  </w:num>
  <w:num w:numId="34" w16cid:durableId="589434329">
    <w:abstractNumId w:val="26"/>
  </w:num>
  <w:num w:numId="35" w16cid:durableId="1238519055">
    <w:abstractNumId w:val="27"/>
  </w:num>
  <w:num w:numId="36" w16cid:durableId="1083263178">
    <w:abstractNumId w:val="38"/>
  </w:num>
  <w:num w:numId="37" w16cid:durableId="340544531">
    <w:abstractNumId w:val="12"/>
  </w:num>
  <w:num w:numId="38" w16cid:durableId="112873119">
    <w:abstractNumId w:val="0"/>
  </w:num>
  <w:num w:numId="39" w16cid:durableId="802038645">
    <w:abstractNumId w:val="5"/>
  </w:num>
  <w:num w:numId="40" w16cid:durableId="654457729">
    <w:abstractNumId w:val="22"/>
  </w:num>
  <w:num w:numId="41" w16cid:durableId="794449473">
    <w:abstractNumId w:val="1"/>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omenik Hofer">
    <w15:presenceInfo w15:providerId="AD" w15:userId="S::domenik.hofer@twofold.swiss::d11e9ea5-aa45-4117-a5be-03e31e00f6a0"/>
  </w15:person>
  <w15:person w15:author="Flurin Bandli">
    <w15:presenceInfo w15:providerId="AD" w15:userId="S::flurin.bandli@twofold.swiss::852790f3-374d-4c3c-be0b-b06984a5e6b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activeWritingStyle w:appName="MSWord" w:lang="de-DE" w:vendorID="64" w:dllVersion="4096" w:nlCheck="1" w:checkStyle="0"/>
  <w:activeWritingStyle w:appName="MSWord" w:lang="de-CH" w:vendorID="64" w:dllVersion="0" w:nlCheck="1" w:checkStyle="0"/>
  <w:activeWritingStyle w:appName="MSWord" w:lang="de-DE" w:vendorID="64" w:dllVersion="0" w:nlCheck="1" w:checkStyle="0"/>
  <w:activeWritingStyle w:appName="MSWord" w:lang="fr-CH" w:vendorID="64" w:dllVersion="0" w:nlCheck="1" w:checkStyle="0"/>
  <w:activeWritingStyle w:appName="MSWord" w:lang="en-IE" w:vendorID="64" w:dllVersion="0" w:nlCheck="1" w:checkStyle="0"/>
  <w:activeWritingStyle w:appName="MSWord" w:lang="en-US" w:vendorID="64" w:dllVersion="0" w:nlCheck="1" w:checkStyle="0"/>
  <w:activeWritingStyle w:appName="MSWord" w:lang="en-GB" w:vendorID="64" w:dllVersion="0" w:nlCheck="1" w:checkStyle="0"/>
  <w:attachedTemplate r:id="rId1"/>
  <w:defaultTabStop w:val="708"/>
  <w:hyphenationZone w:val="425"/>
  <w:doNotHyphenateCaps/>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599"/>
    <w:rsid w:val="000017C9"/>
    <w:rsid w:val="00002978"/>
    <w:rsid w:val="0001010F"/>
    <w:rsid w:val="00020A8F"/>
    <w:rsid w:val="00025CEC"/>
    <w:rsid w:val="000266B7"/>
    <w:rsid w:val="00032B92"/>
    <w:rsid w:val="000367C0"/>
    <w:rsid w:val="000378F9"/>
    <w:rsid w:val="00037F99"/>
    <w:rsid w:val="000409C8"/>
    <w:rsid w:val="00041700"/>
    <w:rsid w:val="00054DBA"/>
    <w:rsid w:val="00055349"/>
    <w:rsid w:val="00061677"/>
    <w:rsid w:val="00063280"/>
    <w:rsid w:val="00063BC2"/>
    <w:rsid w:val="00067E7A"/>
    <w:rsid w:val="000701F1"/>
    <w:rsid w:val="00070E60"/>
    <w:rsid w:val="00071780"/>
    <w:rsid w:val="00072CBC"/>
    <w:rsid w:val="0008058B"/>
    <w:rsid w:val="00084891"/>
    <w:rsid w:val="000867B4"/>
    <w:rsid w:val="000933E9"/>
    <w:rsid w:val="00096E8E"/>
    <w:rsid w:val="000A05A6"/>
    <w:rsid w:val="000A0B54"/>
    <w:rsid w:val="000A1884"/>
    <w:rsid w:val="000A1DF3"/>
    <w:rsid w:val="000A2109"/>
    <w:rsid w:val="000A28C0"/>
    <w:rsid w:val="000A3EA9"/>
    <w:rsid w:val="000A4137"/>
    <w:rsid w:val="000A542F"/>
    <w:rsid w:val="000B595D"/>
    <w:rsid w:val="000B6510"/>
    <w:rsid w:val="000C49C1"/>
    <w:rsid w:val="000C6FCE"/>
    <w:rsid w:val="000D1650"/>
    <w:rsid w:val="000D1743"/>
    <w:rsid w:val="000D1BB6"/>
    <w:rsid w:val="000E41A9"/>
    <w:rsid w:val="000E756F"/>
    <w:rsid w:val="000F0395"/>
    <w:rsid w:val="0010021F"/>
    <w:rsid w:val="0010124F"/>
    <w:rsid w:val="00102345"/>
    <w:rsid w:val="00106688"/>
    <w:rsid w:val="00107F09"/>
    <w:rsid w:val="001134C7"/>
    <w:rsid w:val="00113CB8"/>
    <w:rsid w:val="00116DD6"/>
    <w:rsid w:val="00117149"/>
    <w:rsid w:val="0012151C"/>
    <w:rsid w:val="00125C50"/>
    <w:rsid w:val="001322CE"/>
    <w:rsid w:val="00135075"/>
    <w:rsid w:val="0013681E"/>
    <w:rsid w:val="001375AB"/>
    <w:rsid w:val="00141897"/>
    <w:rsid w:val="00143CDC"/>
    <w:rsid w:val="00144122"/>
    <w:rsid w:val="0014452E"/>
    <w:rsid w:val="001512A9"/>
    <w:rsid w:val="00151318"/>
    <w:rsid w:val="0015214F"/>
    <w:rsid w:val="00154677"/>
    <w:rsid w:val="0015CD6C"/>
    <w:rsid w:val="001638BB"/>
    <w:rsid w:val="00166128"/>
    <w:rsid w:val="00167916"/>
    <w:rsid w:val="00171870"/>
    <w:rsid w:val="00177189"/>
    <w:rsid w:val="00181E39"/>
    <w:rsid w:val="001860CA"/>
    <w:rsid w:val="001907CF"/>
    <w:rsid w:val="00190825"/>
    <w:rsid w:val="00191026"/>
    <w:rsid w:val="00192978"/>
    <w:rsid w:val="00193C29"/>
    <w:rsid w:val="00195718"/>
    <w:rsid w:val="001C387D"/>
    <w:rsid w:val="001C5C36"/>
    <w:rsid w:val="001D429C"/>
    <w:rsid w:val="001F28F1"/>
    <w:rsid w:val="001F2916"/>
    <w:rsid w:val="001F2FDB"/>
    <w:rsid w:val="001F4227"/>
    <w:rsid w:val="001F4A7E"/>
    <w:rsid w:val="001F4B8C"/>
    <w:rsid w:val="00200E62"/>
    <w:rsid w:val="00210E3E"/>
    <w:rsid w:val="00223B8E"/>
    <w:rsid w:val="00224DBE"/>
    <w:rsid w:val="0022685B"/>
    <w:rsid w:val="0023205B"/>
    <w:rsid w:val="00233FA0"/>
    <w:rsid w:val="0023718D"/>
    <w:rsid w:val="0024060C"/>
    <w:rsid w:val="00243328"/>
    <w:rsid w:val="00250B1B"/>
    <w:rsid w:val="00253B7C"/>
    <w:rsid w:val="0025534A"/>
    <w:rsid w:val="00255809"/>
    <w:rsid w:val="0025644A"/>
    <w:rsid w:val="0025689B"/>
    <w:rsid w:val="002569F6"/>
    <w:rsid w:val="002600BF"/>
    <w:rsid w:val="00261170"/>
    <w:rsid w:val="00262F99"/>
    <w:rsid w:val="00267F71"/>
    <w:rsid w:val="00271AF8"/>
    <w:rsid w:val="002726D9"/>
    <w:rsid w:val="00274163"/>
    <w:rsid w:val="002769D6"/>
    <w:rsid w:val="002776A7"/>
    <w:rsid w:val="00283A42"/>
    <w:rsid w:val="0029028C"/>
    <w:rsid w:val="00290C86"/>
    <w:rsid w:val="00290E37"/>
    <w:rsid w:val="002951FB"/>
    <w:rsid w:val="002A344E"/>
    <w:rsid w:val="002A5BE6"/>
    <w:rsid w:val="002A6B14"/>
    <w:rsid w:val="002B1F84"/>
    <w:rsid w:val="002B23B6"/>
    <w:rsid w:val="002C39AF"/>
    <w:rsid w:val="002C3ECA"/>
    <w:rsid w:val="002C6290"/>
    <w:rsid w:val="002C7A29"/>
    <w:rsid w:val="002C7F46"/>
    <w:rsid w:val="002D272F"/>
    <w:rsid w:val="002D38AE"/>
    <w:rsid w:val="002D5709"/>
    <w:rsid w:val="002D60F7"/>
    <w:rsid w:val="002E4F75"/>
    <w:rsid w:val="002F06AA"/>
    <w:rsid w:val="002F68A2"/>
    <w:rsid w:val="0030245A"/>
    <w:rsid w:val="00303B73"/>
    <w:rsid w:val="00306F85"/>
    <w:rsid w:val="003154B3"/>
    <w:rsid w:val="0032330D"/>
    <w:rsid w:val="00325C55"/>
    <w:rsid w:val="003301FF"/>
    <w:rsid w:val="003329A5"/>
    <w:rsid w:val="00333A1B"/>
    <w:rsid w:val="00334B75"/>
    <w:rsid w:val="00345046"/>
    <w:rsid w:val="003509CE"/>
    <w:rsid w:val="00351216"/>
    <w:rsid w:val="003514EE"/>
    <w:rsid w:val="0035276D"/>
    <w:rsid w:val="0035629E"/>
    <w:rsid w:val="00363671"/>
    <w:rsid w:val="00364EE3"/>
    <w:rsid w:val="003716B8"/>
    <w:rsid w:val="00371F0C"/>
    <w:rsid w:val="003757E4"/>
    <w:rsid w:val="00375834"/>
    <w:rsid w:val="003764B2"/>
    <w:rsid w:val="00377F3A"/>
    <w:rsid w:val="00380C6A"/>
    <w:rsid w:val="00382968"/>
    <w:rsid w:val="003857D0"/>
    <w:rsid w:val="003A2D26"/>
    <w:rsid w:val="003A4E55"/>
    <w:rsid w:val="003A56F6"/>
    <w:rsid w:val="003B4997"/>
    <w:rsid w:val="003C3D32"/>
    <w:rsid w:val="003D0FAA"/>
    <w:rsid w:val="003D6993"/>
    <w:rsid w:val="003F0922"/>
    <w:rsid w:val="003F1A56"/>
    <w:rsid w:val="003F4796"/>
    <w:rsid w:val="003F482C"/>
    <w:rsid w:val="003F5D45"/>
    <w:rsid w:val="003F6E71"/>
    <w:rsid w:val="00405B37"/>
    <w:rsid w:val="00407B45"/>
    <w:rsid w:val="004214EA"/>
    <w:rsid w:val="00423012"/>
    <w:rsid w:val="00424A06"/>
    <w:rsid w:val="00424B02"/>
    <w:rsid w:val="00430B12"/>
    <w:rsid w:val="00435188"/>
    <w:rsid w:val="00436264"/>
    <w:rsid w:val="0044125B"/>
    <w:rsid w:val="00443EDD"/>
    <w:rsid w:val="00447376"/>
    <w:rsid w:val="00452D49"/>
    <w:rsid w:val="004604CA"/>
    <w:rsid w:val="00461D20"/>
    <w:rsid w:val="00480238"/>
    <w:rsid w:val="0048039B"/>
    <w:rsid w:val="00483955"/>
    <w:rsid w:val="00486DBB"/>
    <w:rsid w:val="00491A86"/>
    <w:rsid w:val="00494CED"/>
    <w:rsid w:val="00494FD7"/>
    <w:rsid w:val="00495F83"/>
    <w:rsid w:val="00497C63"/>
    <w:rsid w:val="004A039B"/>
    <w:rsid w:val="004A1CA7"/>
    <w:rsid w:val="004A7A4F"/>
    <w:rsid w:val="004B0FDB"/>
    <w:rsid w:val="004B12BA"/>
    <w:rsid w:val="004B26C3"/>
    <w:rsid w:val="004B630C"/>
    <w:rsid w:val="004C010A"/>
    <w:rsid w:val="004C1329"/>
    <w:rsid w:val="004C3880"/>
    <w:rsid w:val="004D015F"/>
    <w:rsid w:val="004D0F2F"/>
    <w:rsid w:val="004D126B"/>
    <w:rsid w:val="004D179F"/>
    <w:rsid w:val="004D3452"/>
    <w:rsid w:val="004D5B31"/>
    <w:rsid w:val="004D6672"/>
    <w:rsid w:val="004E16A2"/>
    <w:rsid w:val="004E17B5"/>
    <w:rsid w:val="004E70C9"/>
    <w:rsid w:val="004F0F90"/>
    <w:rsid w:val="004F75C2"/>
    <w:rsid w:val="00500294"/>
    <w:rsid w:val="00506A3F"/>
    <w:rsid w:val="005100BE"/>
    <w:rsid w:val="00513D38"/>
    <w:rsid w:val="00515A3C"/>
    <w:rsid w:val="00526C93"/>
    <w:rsid w:val="00526C96"/>
    <w:rsid w:val="005303B0"/>
    <w:rsid w:val="00530751"/>
    <w:rsid w:val="00532663"/>
    <w:rsid w:val="0053551E"/>
    <w:rsid w:val="00535EA2"/>
    <w:rsid w:val="00537410"/>
    <w:rsid w:val="00540DD8"/>
    <w:rsid w:val="005445B7"/>
    <w:rsid w:val="00547154"/>
    <w:rsid w:val="00550787"/>
    <w:rsid w:val="0055182C"/>
    <w:rsid w:val="00572C8C"/>
    <w:rsid w:val="005765CC"/>
    <w:rsid w:val="005878D4"/>
    <w:rsid w:val="00591832"/>
    <w:rsid w:val="00592005"/>
    <w:rsid w:val="005924BC"/>
    <w:rsid w:val="00592841"/>
    <w:rsid w:val="00594B2E"/>
    <w:rsid w:val="00597F3E"/>
    <w:rsid w:val="005A357F"/>
    <w:rsid w:val="005B4DEC"/>
    <w:rsid w:val="005B6FD0"/>
    <w:rsid w:val="005C32EB"/>
    <w:rsid w:val="005C6148"/>
    <w:rsid w:val="005C7C33"/>
    <w:rsid w:val="005D2ABD"/>
    <w:rsid w:val="005D2C9A"/>
    <w:rsid w:val="005D430B"/>
    <w:rsid w:val="005D579F"/>
    <w:rsid w:val="005D68B7"/>
    <w:rsid w:val="005E09B2"/>
    <w:rsid w:val="005E1E35"/>
    <w:rsid w:val="005E440E"/>
    <w:rsid w:val="005F2B4A"/>
    <w:rsid w:val="006044D5"/>
    <w:rsid w:val="00615F6B"/>
    <w:rsid w:val="006204B5"/>
    <w:rsid w:val="00622895"/>
    <w:rsid w:val="00622FDC"/>
    <w:rsid w:val="00625020"/>
    <w:rsid w:val="00633555"/>
    <w:rsid w:val="00637422"/>
    <w:rsid w:val="00642F26"/>
    <w:rsid w:val="00645C78"/>
    <w:rsid w:val="0064623E"/>
    <w:rsid w:val="0065274C"/>
    <w:rsid w:val="006558CB"/>
    <w:rsid w:val="006578E8"/>
    <w:rsid w:val="0066114E"/>
    <w:rsid w:val="00667A4C"/>
    <w:rsid w:val="006705BB"/>
    <w:rsid w:val="00681EE7"/>
    <w:rsid w:val="00682A36"/>
    <w:rsid w:val="00686D14"/>
    <w:rsid w:val="00687ED7"/>
    <w:rsid w:val="00687ED8"/>
    <w:rsid w:val="006915EA"/>
    <w:rsid w:val="006A3F5B"/>
    <w:rsid w:val="006A64E9"/>
    <w:rsid w:val="006A769A"/>
    <w:rsid w:val="006B1195"/>
    <w:rsid w:val="006B22EC"/>
    <w:rsid w:val="006B5925"/>
    <w:rsid w:val="006C144C"/>
    <w:rsid w:val="006C2CEF"/>
    <w:rsid w:val="006C3E8D"/>
    <w:rsid w:val="006D67D0"/>
    <w:rsid w:val="006D74F7"/>
    <w:rsid w:val="006E0F4E"/>
    <w:rsid w:val="006E3E17"/>
    <w:rsid w:val="006E4AF1"/>
    <w:rsid w:val="006F0345"/>
    <w:rsid w:val="006F0469"/>
    <w:rsid w:val="006F2B38"/>
    <w:rsid w:val="006F56A0"/>
    <w:rsid w:val="006F68B1"/>
    <w:rsid w:val="006F71B9"/>
    <w:rsid w:val="00701CAD"/>
    <w:rsid w:val="007040B6"/>
    <w:rsid w:val="00705076"/>
    <w:rsid w:val="00706382"/>
    <w:rsid w:val="0071059A"/>
    <w:rsid w:val="00711147"/>
    <w:rsid w:val="00715B48"/>
    <w:rsid w:val="007216F4"/>
    <w:rsid w:val="00721CCB"/>
    <w:rsid w:val="007247C5"/>
    <w:rsid w:val="00726390"/>
    <w:rsid w:val="00726B0E"/>
    <w:rsid w:val="007277E3"/>
    <w:rsid w:val="00730500"/>
    <w:rsid w:val="00731A17"/>
    <w:rsid w:val="00732B3E"/>
    <w:rsid w:val="00734458"/>
    <w:rsid w:val="00735F50"/>
    <w:rsid w:val="00736640"/>
    <w:rsid w:val="007408BF"/>
    <w:rsid w:val="007419CF"/>
    <w:rsid w:val="0074241C"/>
    <w:rsid w:val="0074487E"/>
    <w:rsid w:val="00744B23"/>
    <w:rsid w:val="00744CFA"/>
    <w:rsid w:val="00746273"/>
    <w:rsid w:val="00751AB3"/>
    <w:rsid w:val="00757BA8"/>
    <w:rsid w:val="00761212"/>
    <w:rsid w:val="007721BF"/>
    <w:rsid w:val="00774E70"/>
    <w:rsid w:val="0078153B"/>
    <w:rsid w:val="0078181E"/>
    <w:rsid w:val="007838C7"/>
    <w:rsid w:val="00785FA4"/>
    <w:rsid w:val="00791D0C"/>
    <w:rsid w:val="00792B3A"/>
    <w:rsid w:val="00796CEE"/>
    <w:rsid w:val="007A5D31"/>
    <w:rsid w:val="007A7251"/>
    <w:rsid w:val="007B3A4A"/>
    <w:rsid w:val="007B3B16"/>
    <w:rsid w:val="007B6417"/>
    <w:rsid w:val="007C0B2A"/>
    <w:rsid w:val="007C207A"/>
    <w:rsid w:val="007C3041"/>
    <w:rsid w:val="007C50DB"/>
    <w:rsid w:val="007C55B5"/>
    <w:rsid w:val="007C6E74"/>
    <w:rsid w:val="007D1D80"/>
    <w:rsid w:val="007D223D"/>
    <w:rsid w:val="007E0460"/>
    <w:rsid w:val="007E5B73"/>
    <w:rsid w:val="007F2082"/>
    <w:rsid w:val="007F4C69"/>
    <w:rsid w:val="007F755E"/>
    <w:rsid w:val="008030C9"/>
    <w:rsid w:val="008047FD"/>
    <w:rsid w:val="008062E0"/>
    <w:rsid w:val="008066C6"/>
    <w:rsid w:val="00807066"/>
    <w:rsid w:val="008116F8"/>
    <w:rsid w:val="00816102"/>
    <w:rsid w:val="00816F47"/>
    <w:rsid w:val="00826AD3"/>
    <w:rsid w:val="00836D55"/>
    <w:rsid w:val="00840E0C"/>
    <w:rsid w:val="00841B44"/>
    <w:rsid w:val="008429BF"/>
    <w:rsid w:val="00843074"/>
    <w:rsid w:val="0085149A"/>
    <w:rsid w:val="00852240"/>
    <w:rsid w:val="008558F0"/>
    <w:rsid w:val="00857D8A"/>
    <w:rsid w:val="008612B3"/>
    <w:rsid w:val="00870017"/>
    <w:rsid w:val="00874DAC"/>
    <w:rsid w:val="00880C31"/>
    <w:rsid w:val="0088231C"/>
    <w:rsid w:val="00883CC4"/>
    <w:rsid w:val="008A0C00"/>
    <w:rsid w:val="008A15B1"/>
    <w:rsid w:val="008A5A8D"/>
    <w:rsid w:val="008B1CAC"/>
    <w:rsid w:val="008B372A"/>
    <w:rsid w:val="008B46D5"/>
    <w:rsid w:val="008B592C"/>
    <w:rsid w:val="008C700B"/>
    <w:rsid w:val="008D4236"/>
    <w:rsid w:val="008D61D6"/>
    <w:rsid w:val="008D6C47"/>
    <w:rsid w:val="008E073D"/>
    <w:rsid w:val="008E4F5B"/>
    <w:rsid w:val="008F06E2"/>
    <w:rsid w:val="008F31FC"/>
    <w:rsid w:val="008F574C"/>
    <w:rsid w:val="008F5F55"/>
    <w:rsid w:val="00900571"/>
    <w:rsid w:val="00900FD9"/>
    <w:rsid w:val="009034FD"/>
    <w:rsid w:val="00924224"/>
    <w:rsid w:val="009254A9"/>
    <w:rsid w:val="00926923"/>
    <w:rsid w:val="00930B3B"/>
    <w:rsid w:val="009319BB"/>
    <w:rsid w:val="0093619F"/>
    <w:rsid w:val="00937705"/>
    <w:rsid w:val="00940919"/>
    <w:rsid w:val="009427E5"/>
    <w:rsid w:val="009454B7"/>
    <w:rsid w:val="00951A57"/>
    <w:rsid w:val="009542E2"/>
    <w:rsid w:val="009613D8"/>
    <w:rsid w:val="00961BC3"/>
    <w:rsid w:val="00962473"/>
    <w:rsid w:val="009632CD"/>
    <w:rsid w:val="0096431D"/>
    <w:rsid w:val="00971599"/>
    <w:rsid w:val="00974275"/>
    <w:rsid w:val="009749EB"/>
    <w:rsid w:val="009804FC"/>
    <w:rsid w:val="00982D6E"/>
    <w:rsid w:val="0098474B"/>
    <w:rsid w:val="009864B0"/>
    <w:rsid w:val="00987FEE"/>
    <w:rsid w:val="009918AF"/>
    <w:rsid w:val="00995CBA"/>
    <w:rsid w:val="0099678C"/>
    <w:rsid w:val="009A06C2"/>
    <w:rsid w:val="009A2C42"/>
    <w:rsid w:val="009B0C96"/>
    <w:rsid w:val="009B3A29"/>
    <w:rsid w:val="009B442C"/>
    <w:rsid w:val="009C0F35"/>
    <w:rsid w:val="009C2066"/>
    <w:rsid w:val="009C222B"/>
    <w:rsid w:val="009C2454"/>
    <w:rsid w:val="009C3F68"/>
    <w:rsid w:val="009C67A8"/>
    <w:rsid w:val="009D201B"/>
    <w:rsid w:val="009D5D9C"/>
    <w:rsid w:val="009D64EE"/>
    <w:rsid w:val="009D7AE3"/>
    <w:rsid w:val="009E2171"/>
    <w:rsid w:val="009E373A"/>
    <w:rsid w:val="009E5301"/>
    <w:rsid w:val="009E638D"/>
    <w:rsid w:val="009E6624"/>
    <w:rsid w:val="009E67D2"/>
    <w:rsid w:val="009F23FD"/>
    <w:rsid w:val="009F3A64"/>
    <w:rsid w:val="009F74FB"/>
    <w:rsid w:val="00A00550"/>
    <w:rsid w:val="00A040DF"/>
    <w:rsid w:val="00A043E6"/>
    <w:rsid w:val="00A05A7D"/>
    <w:rsid w:val="00A06F53"/>
    <w:rsid w:val="00A074E9"/>
    <w:rsid w:val="00A10332"/>
    <w:rsid w:val="00A10DE6"/>
    <w:rsid w:val="00A14C77"/>
    <w:rsid w:val="00A211F7"/>
    <w:rsid w:val="00A22CDD"/>
    <w:rsid w:val="00A24DB8"/>
    <w:rsid w:val="00A26484"/>
    <w:rsid w:val="00A317B9"/>
    <w:rsid w:val="00A35F55"/>
    <w:rsid w:val="00A42476"/>
    <w:rsid w:val="00A43EDD"/>
    <w:rsid w:val="00A5451D"/>
    <w:rsid w:val="00A55C83"/>
    <w:rsid w:val="00A57663"/>
    <w:rsid w:val="00A57815"/>
    <w:rsid w:val="00A62F82"/>
    <w:rsid w:val="00A62FAD"/>
    <w:rsid w:val="00A649A5"/>
    <w:rsid w:val="00A70CDC"/>
    <w:rsid w:val="00A7133D"/>
    <w:rsid w:val="00A72037"/>
    <w:rsid w:val="00A73020"/>
    <w:rsid w:val="00A76251"/>
    <w:rsid w:val="00A77BC6"/>
    <w:rsid w:val="00A84CC6"/>
    <w:rsid w:val="00A9093D"/>
    <w:rsid w:val="00A92016"/>
    <w:rsid w:val="00AA037A"/>
    <w:rsid w:val="00AA4D6C"/>
    <w:rsid w:val="00AA6FDE"/>
    <w:rsid w:val="00AC112C"/>
    <w:rsid w:val="00AC2D5B"/>
    <w:rsid w:val="00AC38FC"/>
    <w:rsid w:val="00AD36B2"/>
    <w:rsid w:val="00AD42AE"/>
    <w:rsid w:val="00AE1F7B"/>
    <w:rsid w:val="00AE4563"/>
    <w:rsid w:val="00AF0906"/>
    <w:rsid w:val="00AF160F"/>
    <w:rsid w:val="00AF42AA"/>
    <w:rsid w:val="00AF47AE"/>
    <w:rsid w:val="00AF5051"/>
    <w:rsid w:val="00AF7CA8"/>
    <w:rsid w:val="00B01F50"/>
    <w:rsid w:val="00B0206F"/>
    <w:rsid w:val="00B07FE0"/>
    <w:rsid w:val="00B11A9B"/>
    <w:rsid w:val="00B11F7B"/>
    <w:rsid w:val="00B154CE"/>
    <w:rsid w:val="00B16CBD"/>
    <w:rsid w:val="00B24B2A"/>
    <w:rsid w:val="00B32ABB"/>
    <w:rsid w:val="00B33378"/>
    <w:rsid w:val="00B3428B"/>
    <w:rsid w:val="00B4163C"/>
    <w:rsid w:val="00B41EE7"/>
    <w:rsid w:val="00B41FD3"/>
    <w:rsid w:val="00B426D3"/>
    <w:rsid w:val="00B431DE"/>
    <w:rsid w:val="00B447B9"/>
    <w:rsid w:val="00B452C0"/>
    <w:rsid w:val="00B55D1C"/>
    <w:rsid w:val="00B70D03"/>
    <w:rsid w:val="00B73881"/>
    <w:rsid w:val="00B744E1"/>
    <w:rsid w:val="00B745B6"/>
    <w:rsid w:val="00B756A0"/>
    <w:rsid w:val="00B769D8"/>
    <w:rsid w:val="00B803E7"/>
    <w:rsid w:val="00B823D3"/>
    <w:rsid w:val="00B82E14"/>
    <w:rsid w:val="00B83DF4"/>
    <w:rsid w:val="00B87575"/>
    <w:rsid w:val="00BA3FF8"/>
    <w:rsid w:val="00BA4DDE"/>
    <w:rsid w:val="00BA5A21"/>
    <w:rsid w:val="00BA64AF"/>
    <w:rsid w:val="00BB12E2"/>
    <w:rsid w:val="00BB4ED0"/>
    <w:rsid w:val="00BC207D"/>
    <w:rsid w:val="00BC655F"/>
    <w:rsid w:val="00BD3798"/>
    <w:rsid w:val="00BD6008"/>
    <w:rsid w:val="00BE1E62"/>
    <w:rsid w:val="00BF7052"/>
    <w:rsid w:val="00C01A79"/>
    <w:rsid w:val="00C035A0"/>
    <w:rsid w:val="00C05FAB"/>
    <w:rsid w:val="00C21BFE"/>
    <w:rsid w:val="00C27B89"/>
    <w:rsid w:val="00C31279"/>
    <w:rsid w:val="00C3674D"/>
    <w:rsid w:val="00C36911"/>
    <w:rsid w:val="00C42B78"/>
    <w:rsid w:val="00C43EDE"/>
    <w:rsid w:val="00C5084E"/>
    <w:rsid w:val="00C51BD7"/>
    <w:rsid w:val="00C51D2F"/>
    <w:rsid w:val="00C539F0"/>
    <w:rsid w:val="00C62553"/>
    <w:rsid w:val="00C70499"/>
    <w:rsid w:val="00C750D7"/>
    <w:rsid w:val="00C765C9"/>
    <w:rsid w:val="00C87162"/>
    <w:rsid w:val="00C8781A"/>
    <w:rsid w:val="00C87968"/>
    <w:rsid w:val="00C916A5"/>
    <w:rsid w:val="00C919D5"/>
    <w:rsid w:val="00CA348A"/>
    <w:rsid w:val="00CB2CE6"/>
    <w:rsid w:val="00CC030A"/>
    <w:rsid w:val="00CC070D"/>
    <w:rsid w:val="00CC75BA"/>
    <w:rsid w:val="00CD0A51"/>
    <w:rsid w:val="00CD32DE"/>
    <w:rsid w:val="00CD4131"/>
    <w:rsid w:val="00CD7EAA"/>
    <w:rsid w:val="00CE43C1"/>
    <w:rsid w:val="00CE66F1"/>
    <w:rsid w:val="00CE78B3"/>
    <w:rsid w:val="00CF08BB"/>
    <w:rsid w:val="00CF0C2F"/>
    <w:rsid w:val="00CF1E53"/>
    <w:rsid w:val="00D002A1"/>
    <w:rsid w:val="00D00637"/>
    <w:rsid w:val="00D00ABC"/>
    <w:rsid w:val="00D07C10"/>
    <w:rsid w:val="00D13F42"/>
    <w:rsid w:val="00D14B64"/>
    <w:rsid w:val="00D14DD1"/>
    <w:rsid w:val="00D15D51"/>
    <w:rsid w:val="00D16604"/>
    <w:rsid w:val="00D176EA"/>
    <w:rsid w:val="00D220C5"/>
    <w:rsid w:val="00D25548"/>
    <w:rsid w:val="00D278FE"/>
    <w:rsid w:val="00D27A88"/>
    <w:rsid w:val="00D3087B"/>
    <w:rsid w:val="00D30E68"/>
    <w:rsid w:val="00D37AA9"/>
    <w:rsid w:val="00D40B76"/>
    <w:rsid w:val="00D52DAF"/>
    <w:rsid w:val="00D530B8"/>
    <w:rsid w:val="00D5603C"/>
    <w:rsid w:val="00D57397"/>
    <w:rsid w:val="00D61869"/>
    <w:rsid w:val="00D618EB"/>
    <w:rsid w:val="00D61996"/>
    <w:rsid w:val="00D654CD"/>
    <w:rsid w:val="00D65712"/>
    <w:rsid w:val="00D74715"/>
    <w:rsid w:val="00D76380"/>
    <w:rsid w:val="00D80D26"/>
    <w:rsid w:val="00D82898"/>
    <w:rsid w:val="00D86052"/>
    <w:rsid w:val="00D93DBD"/>
    <w:rsid w:val="00D9415C"/>
    <w:rsid w:val="00DA0449"/>
    <w:rsid w:val="00DA469E"/>
    <w:rsid w:val="00DB16A6"/>
    <w:rsid w:val="00DB192A"/>
    <w:rsid w:val="00DB7675"/>
    <w:rsid w:val="00DC7DCB"/>
    <w:rsid w:val="00DC7F42"/>
    <w:rsid w:val="00DD68E4"/>
    <w:rsid w:val="00DE0D8A"/>
    <w:rsid w:val="00DE56FE"/>
    <w:rsid w:val="00E00F2A"/>
    <w:rsid w:val="00E02AD2"/>
    <w:rsid w:val="00E02C50"/>
    <w:rsid w:val="00E04878"/>
    <w:rsid w:val="00E13724"/>
    <w:rsid w:val="00E17613"/>
    <w:rsid w:val="00E25610"/>
    <w:rsid w:val="00E25DCD"/>
    <w:rsid w:val="00E269E1"/>
    <w:rsid w:val="00E27AD3"/>
    <w:rsid w:val="00E31EB3"/>
    <w:rsid w:val="00E320CD"/>
    <w:rsid w:val="00E346B4"/>
    <w:rsid w:val="00E37F84"/>
    <w:rsid w:val="00E45F13"/>
    <w:rsid w:val="00E46258"/>
    <w:rsid w:val="00E503AF"/>
    <w:rsid w:val="00E510BC"/>
    <w:rsid w:val="00E52BA4"/>
    <w:rsid w:val="00E61256"/>
    <w:rsid w:val="00E63D0A"/>
    <w:rsid w:val="00E73CB2"/>
    <w:rsid w:val="00E759BD"/>
    <w:rsid w:val="00E76FE3"/>
    <w:rsid w:val="00E81CE6"/>
    <w:rsid w:val="00E830A9"/>
    <w:rsid w:val="00E839BA"/>
    <w:rsid w:val="00E83E9D"/>
    <w:rsid w:val="00E8428A"/>
    <w:rsid w:val="00E96101"/>
    <w:rsid w:val="00EA59B8"/>
    <w:rsid w:val="00EA5A01"/>
    <w:rsid w:val="00EA6F72"/>
    <w:rsid w:val="00EC2DF9"/>
    <w:rsid w:val="00EC464D"/>
    <w:rsid w:val="00ED6A72"/>
    <w:rsid w:val="00EE6E36"/>
    <w:rsid w:val="00EF0C3E"/>
    <w:rsid w:val="00F016BC"/>
    <w:rsid w:val="00F04BE3"/>
    <w:rsid w:val="00F05F2E"/>
    <w:rsid w:val="00F0658D"/>
    <w:rsid w:val="00F0660B"/>
    <w:rsid w:val="00F123AE"/>
    <w:rsid w:val="00F12D67"/>
    <w:rsid w:val="00F1585E"/>
    <w:rsid w:val="00F16C91"/>
    <w:rsid w:val="00F177FE"/>
    <w:rsid w:val="00F20BAE"/>
    <w:rsid w:val="00F221AE"/>
    <w:rsid w:val="00F22F49"/>
    <w:rsid w:val="00F27DAC"/>
    <w:rsid w:val="00F32B93"/>
    <w:rsid w:val="00F32DEC"/>
    <w:rsid w:val="00F35AF7"/>
    <w:rsid w:val="00F362A2"/>
    <w:rsid w:val="00F40956"/>
    <w:rsid w:val="00F524C7"/>
    <w:rsid w:val="00F5551A"/>
    <w:rsid w:val="00F611B2"/>
    <w:rsid w:val="00F6741D"/>
    <w:rsid w:val="00F72062"/>
    <w:rsid w:val="00F73331"/>
    <w:rsid w:val="00F77C11"/>
    <w:rsid w:val="00F806ED"/>
    <w:rsid w:val="00F81ADD"/>
    <w:rsid w:val="00F839BB"/>
    <w:rsid w:val="00F868D9"/>
    <w:rsid w:val="00F86E0F"/>
    <w:rsid w:val="00F87174"/>
    <w:rsid w:val="00F90C40"/>
    <w:rsid w:val="00F91D37"/>
    <w:rsid w:val="00F938E7"/>
    <w:rsid w:val="00F95238"/>
    <w:rsid w:val="00F9610D"/>
    <w:rsid w:val="00F96574"/>
    <w:rsid w:val="00F97EC6"/>
    <w:rsid w:val="00FA1378"/>
    <w:rsid w:val="00FA1FE4"/>
    <w:rsid w:val="00FA5F76"/>
    <w:rsid w:val="00FA72C5"/>
    <w:rsid w:val="00FB1756"/>
    <w:rsid w:val="00FB1ABA"/>
    <w:rsid w:val="00FB657F"/>
    <w:rsid w:val="00FC57C0"/>
    <w:rsid w:val="00FC7F7C"/>
    <w:rsid w:val="00FD23B2"/>
    <w:rsid w:val="00FD2A4C"/>
    <w:rsid w:val="00FD3622"/>
    <w:rsid w:val="00FD453D"/>
    <w:rsid w:val="00FD63FF"/>
    <w:rsid w:val="00FD656D"/>
    <w:rsid w:val="00FD6838"/>
    <w:rsid w:val="00FD6E33"/>
    <w:rsid w:val="00FE62F6"/>
    <w:rsid w:val="00FE7D09"/>
    <w:rsid w:val="00FF5B9B"/>
    <w:rsid w:val="00FF5DFE"/>
    <w:rsid w:val="00FF5E68"/>
    <w:rsid w:val="01F4DEB5"/>
    <w:rsid w:val="02ACF214"/>
    <w:rsid w:val="046AAF69"/>
    <w:rsid w:val="04B7415A"/>
    <w:rsid w:val="05151C13"/>
    <w:rsid w:val="06D593F2"/>
    <w:rsid w:val="0760E768"/>
    <w:rsid w:val="0796DE0E"/>
    <w:rsid w:val="07E55375"/>
    <w:rsid w:val="08277FA6"/>
    <w:rsid w:val="08DD12FB"/>
    <w:rsid w:val="0AACA0F6"/>
    <w:rsid w:val="0C2547C8"/>
    <w:rsid w:val="0D570B97"/>
    <w:rsid w:val="0D63F5F7"/>
    <w:rsid w:val="0EBE5C39"/>
    <w:rsid w:val="0EE50C10"/>
    <w:rsid w:val="0F4484F0"/>
    <w:rsid w:val="10194E3B"/>
    <w:rsid w:val="140FA4AD"/>
    <w:rsid w:val="168F0595"/>
    <w:rsid w:val="18C7F057"/>
    <w:rsid w:val="1AE58E3F"/>
    <w:rsid w:val="1BC43FEE"/>
    <w:rsid w:val="1D554CD1"/>
    <w:rsid w:val="1D6464A3"/>
    <w:rsid w:val="1DE0C9D6"/>
    <w:rsid w:val="1ED5974B"/>
    <w:rsid w:val="22CD6018"/>
    <w:rsid w:val="235DEA36"/>
    <w:rsid w:val="2394586F"/>
    <w:rsid w:val="258E35D8"/>
    <w:rsid w:val="25C7B636"/>
    <w:rsid w:val="267BDE58"/>
    <w:rsid w:val="26B14EB1"/>
    <w:rsid w:val="28C89D97"/>
    <w:rsid w:val="2C65B527"/>
    <w:rsid w:val="2C6607AC"/>
    <w:rsid w:val="2C8D9DA1"/>
    <w:rsid w:val="2D44AE5D"/>
    <w:rsid w:val="2D886AAB"/>
    <w:rsid w:val="2E6D680C"/>
    <w:rsid w:val="2FCC960F"/>
    <w:rsid w:val="315D964A"/>
    <w:rsid w:val="31613776"/>
    <w:rsid w:val="3317FA7C"/>
    <w:rsid w:val="337B4910"/>
    <w:rsid w:val="35E9C681"/>
    <w:rsid w:val="363C2D61"/>
    <w:rsid w:val="36423919"/>
    <w:rsid w:val="36EE0FF3"/>
    <w:rsid w:val="3725E4FA"/>
    <w:rsid w:val="372842DA"/>
    <w:rsid w:val="384EBA33"/>
    <w:rsid w:val="397CCF91"/>
    <w:rsid w:val="39F1540D"/>
    <w:rsid w:val="39F2C899"/>
    <w:rsid w:val="3AD1C5C6"/>
    <w:rsid w:val="3AF45853"/>
    <w:rsid w:val="3B7C84BB"/>
    <w:rsid w:val="3FF542D4"/>
    <w:rsid w:val="408DE9CF"/>
    <w:rsid w:val="415838B9"/>
    <w:rsid w:val="42C6CF78"/>
    <w:rsid w:val="4668441E"/>
    <w:rsid w:val="472EBE0B"/>
    <w:rsid w:val="48F02925"/>
    <w:rsid w:val="4919B1E9"/>
    <w:rsid w:val="495C04B1"/>
    <w:rsid w:val="4B0A7C1D"/>
    <w:rsid w:val="4CFAC82B"/>
    <w:rsid w:val="4F0FE5E6"/>
    <w:rsid w:val="4FB35A4B"/>
    <w:rsid w:val="515C2F09"/>
    <w:rsid w:val="53A2371E"/>
    <w:rsid w:val="553AF382"/>
    <w:rsid w:val="56C11575"/>
    <w:rsid w:val="58477CEB"/>
    <w:rsid w:val="598CBD0C"/>
    <w:rsid w:val="5B44BD2B"/>
    <w:rsid w:val="5BB146CB"/>
    <w:rsid w:val="5CC45DCE"/>
    <w:rsid w:val="5D810012"/>
    <w:rsid w:val="5E0FE523"/>
    <w:rsid w:val="6197CEF1"/>
    <w:rsid w:val="619BA531"/>
    <w:rsid w:val="6270C50C"/>
    <w:rsid w:val="62EAC08C"/>
    <w:rsid w:val="65A628AB"/>
    <w:rsid w:val="669A5925"/>
    <w:rsid w:val="673257C0"/>
    <w:rsid w:val="67A28086"/>
    <w:rsid w:val="6A5F2565"/>
    <w:rsid w:val="6A9AEEAB"/>
    <w:rsid w:val="6AC718D7"/>
    <w:rsid w:val="6B63FC20"/>
    <w:rsid w:val="6B827936"/>
    <w:rsid w:val="6D0721E8"/>
    <w:rsid w:val="6E2DF673"/>
    <w:rsid w:val="6F32348C"/>
    <w:rsid w:val="6F38140F"/>
    <w:rsid w:val="6F50EC8F"/>
    <w:rsid w:val="6F5F3613"/>
    <w:rsid w:val="6F5FB3CC"/>
    <w:rsid w:val="6F656D0C"/>
    <w:rsid w:val="715A3429"/>
    <w:rsid w:val="74245DB2"/>
    <w:rsid w:val="74585B40"/>
    <w:rsid w:val="74F92654"/>
    <w:rsid w:val="7510331F"/>
    <w:rsid w:val="7897ADCA"/>
    <w:rsid w:val="78CBEA6C"/>
    <w:rsid w:val="791016F8"/>
    <w:rsid w:val="7A7CCD4E"/>
    <w:rsid w:val="7BA98E62"/>
    <w:rsid w:val="7C16473A"/>
    <w:rsid w:val="7CBDDFF7"/>
    <w:rsid w:val="7F17A23D"/>
    <w:rsid w:val="7FF13EFA"/>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C72269"/>
  <w15:docId w15:val="{4F598326-6E7E-48DC-954F-48407A950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de-CH" w:eastAsia="en-US" w:bidi="ar-SA"/>
      </w:rPr>
    </w:rPrDefault>
    <w:pPrDefault>
      <w:pPr>
        <w:spacing w:line="300" w:lineRule="atLeast"/>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lsdException w:name="footnote text" w:semiHidden="1" w:unhideWhenUsed="1"/>
    <w:lsdException w:name="annotation text" w:semiHidden="1" w:unhideWhenUsed="1"/>
    <w:lsdException w:name="header" w:semiHidden="1" w:uiPriority="79" w:unhideWhenUsed="1"/>
    <w:lsdException w:name="footer" w:semiHidden="1" w:uiPriority="80" w:unhideWhenUsed="1"/>
    <w:lsdException w:name="index heading" w:semiHidden="1"/>
    <w:lsdException w:name="caption" w:uiPriority="35" w:qFormat="1"/>
    <w:lsdException w:name="table of figures" w:semiHidden="1" w:unhideWhenUsed="1"/>
    <w:lsdException w:name="envelope address" w:semiHidden="1"/>
    <w:lsdException w:name="envelope return" w:semiHidden="1"/>
    <w:lsdException w:name="footnote reference" w:semiHidden="1" w:unhideWhenUsed="1"/>
    <w:lsdException w:name="annotation reference" w:semiHidden="1" w:unhideWhenUsed="1"/>
    <w:lsdException w:name="line number" w:semiHidden="1"/>
    <w:lsdException w:name="endnote reference" w:semiHidden="1" w:unhideWhenUsed="1"/>
    <w:lsdException w:name="endnote text" w:semiHidden="1" w:unhideWhenUsed="1"/>
    <w:lsdException w:name="table of authorities" w:semiHidden="1"/>
    <w:lsdException w:name="macro" w:semiHidden="1"/>
    <w:lsdException w:name="toa heading" w:semiHidden="1"/>
    <w:lsdException w:name="List" w:semiHidden="1"/>
    <w:lsdException w:name="List Bullet" w:semiHidden="1" w:unhideWhenUsed="1"/>
    <w:lsdException w:name="List Number" w:semiHidden="1"/>
    <w:lsdException w:name="List 2" w:semiHidden="1"/>
    <w:lsdException w:name="List 3" w:semiHidden="1"/>
    <w:lsdException w:name="List 4" w:semiHidden="1"/>
    <w:lsdException w:name="List 5" w:semiHidden="1"/>
    <w:lsdException w:name="List Bullet 2" w:semiHidden="1" w:unhideWhenUsed="1"/>
    <w:lsdException w:name="List Bullet 3" w:semiHidden="1" w:unhideWhenUsed="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uiPriority="15"/>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unhideWhenUsed="1"/>
    <w:lsdException w:name="Strong" w:semiHidden="1" w:uiPriority="1" w:qFormat="1"/>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unhideWhenUsed="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unhideWhenUsed="1"/>
    <w:lsdException w:name="Smart Link" w:semiHidden="1"/>
  </w:latentStyles>
  <w:style w:type="paragraph" w:default="1" w:styleId="Standard">
    <w:name w:val="Normal"/>
    <w:semiHidden/>
    <w:rsid w:val="004B630C"/>
  </w:style>
  <w:style w:type="paragraph" w:styleId="berschrift1">
    <w:name w:val="heading 1"/>
    <w:basedOn w:val="Standard"/>
    <w:next w:val="Standard"/>
    <w:link w:val="berschrift1Zchn"/>
    <w:autoRedefine/>
    <w:uiPriority w:val="9"/>
    <w:semiHidden/>
    <w:rsid w:val="00FA1378"/>
    <w:pPr>
      <w:keepNext/>
      <w:keepLines/>
      <w:spacing w:before="240" w:after="240" w:line="360" w:lineRule="auto"/>
      <w:outlineLvl w:val="0"/>
    </w:pPr>
    <w:rPr>
      <w:rFonts w:asciiTheme="majorHAnsi" w:eastAsiaTheme="majorEastAsia" w:hAnsiTheme="majorHAnsi" w:cstheme="majorBidi"/>
      <w:b/>
      <w:bCs/>
      <w:sz w:val="24"/>
    </w:rPr>
  </w:style>
  <w:style w:type="paragraph" w:styleId="berschrift2">
    <w:name w:val="heading 2"/>
    <w:basedOn w:val="Standard"/>
    <w:next w:val="Standard"/>
    <w:link w:val="berschrift2Zchn"/>
    <w:uiPriority w:val="9"/>
    <w:semiHidden/>
    <w:rsid w:val="00DA0449"/>
    <w:pPr>
      <w:keepNext/>
      <w:keepLines/>
      <w:spacing w:before="240"/>
      <w:outlineLvl w:val="1"/>
    </w:pPr>
    <w:rPr>
      <w:rFonts w:asciiTheme="majorHAnsi" w:eastAsiaTheme="majorEastAsia" w:hAnsiTheme="majorHAnsi" w:cstheme="majorBidi"/>
      <w:b/>
      <w:bCs/>
      <w:sz w:val="24"/>
      <w:szCs w:val="26"/>
    </w:rPr>
  </w:style>
  <w:style w:type="paragraph" w:styleId="berschrift3">
    <w:name w:val="heading 3"/>
    <w:basedOn w:val="Standard"/>
    <w:next w:val="Standard"/>
    <w:link w:val="berschrift3Zchn"/>
    <w:uiPriority w:val="9"/>
    <w:semiHidden/>
    <w:rsid w:val="003514EE"/>
    <w:pPr>
      <w:keepNext/>
      <w:keepLines/>
      <w:spacing w:before="240"/>
      <w:outlineLvl w:val="2"/>
    </w:pPr>
    <w:rPr>
      <w:rFonts w:asciiTheme="majorHAnsi" w:eastAsiaTheme="majorEastAsia" w:hAnsiTheme="majorHAnsi" w:cstheme="majorBidi"/>
      <w:b/>
      <w:szCs w:val="24"/>
    </w:rPr>
  </w:style>
  <w:style w:type="paragraph" w:styleId="berschrift4">
    <w:name w:val="heading 4"/>
    <w:basedOn w:val="Standard"/>
    <w:next w:val="Standard"/>
    <w:link w:val="berschrift4Zchn"/>
    <w:uiPriority w:val="9"/>
    <w:semiHidden/>
    <w:qFormat/>
    <w:rsid w:val="004B630C"/>
    <w:pPr>
      <w:keepNext/>
      <w:keepLines/>
      <w:spacing w:before="120"/>
      <w:outlineLvl w:val="3"/>
    </w:pPr>
    <w:rPr>
      <w:rFonts w:ascii="Arial" w:eastAsiaTheme="majorEastAsia" w:hAnsi="Arial" w:cstheme="majorBidi"/>
      <w:b/>
      <w:iCs/>
    </w:rPr>
  </w:style>
  <w:style w:type="paragraph" w:styleId="berschrift5">
    <w:name w:val="heading 5"/>
    <w:basedOn w:val="Standard"/>
    <w:next w:val="Standard"/>
    <w:link w:val="berschrift5Zchn"/>
    <w:uiPriority w:val="9"/>
    <w:semiHidden/>
    <w:rsid w:val="00B426D3"/>
    <w:pPr>
      <w:keepNext/>
      <w:keepLines/>
      <w:spacing w:before="120"/>
      <w:outlineLvl w:val="4"/>
    </w:pPr>
    <w:rPr>
      <w:rFonts w:asciiTheme="majorHAnsi" w:eastAsiaTheme="majorEastAsia" w:hAnsiTheme="majorHAnsi" w:cstheme="majorBidi"/>
    </w:rPr>
  </w:style>
  <w:style w:type="paragraph" w:styleId="berschrift6">
    <w:name w:val="heading 6"/>
    <w:basedOn w:val="Standard"/>
    <w:next w:val="Standard"/>
    <w:link w:val="berschrift6Zchn"/>
    <w:uiPriority w:val="9"/>
    <w:semiHidden/>
    <w:rsid w:val="00E510BC"/>
    <w:pPr>
      <w:keepNext/>
      <w:keepLines/>
      <w:spacing w:before="40"/>
      <w:outlineLvl w:val="5"/>
    </w:pPr>
    <w:rPr>
      <w:rFonts w:asciiTheme="majorHAnsi" w:eastAsiaTheme="majorEastAsia" w:hAnsiTheme="majorHAnsi" w:cstheme="majorBidi"/>
    </w:rPr>
  </w:style>
  <w:style w:type="paragraph" w:styleId="berschrift7">
    <w:name w:val="heading 7"/>
    <w:basedOn w:val="Standard"/>
    <w:next w:val="Standard"/>
    <w:link w:val="berschrift7Zchn"/>
    <w:uiPriority w:val="9"/>
    <w:semiHidden/>
    <w:rsid w:val="00E510BC"/>
    <w:pPr>
      <w:keepNext/>
      <w:keepLines/>
      <w:spacing w:before="40"/>
      <w:outlineLvl w:val="6"/>
    </w:pPr>
    <w:rPr>
      <w:rFonts w:asciiTheme="majorHAnsi" w:eastAsiaTheme="majorEastAsia" w:hAnsiTheme="majorHAnsi" w:cstheme="majorBidi"/>
      <w:i/>
      <w:iCs/>
    </w:rPr>
  </w:style>
  <w:style w:type="paragraph" w:styleId="berschrift8">
    <w:name w:val="heading 8"/>
    <w:basedOn w:val="Standard"/>
    <w:next w:val="Standard"/>
    <w:link w:val="berschrift8Zchn"/>
    <w:uiPriority w:val="9"/>
    <w:semiHidden/>
    <w:rsid w:val="00796CEE"/>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rsid w:val="00796CEE"/>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rsid w:val="007E0460"/>
    <w:rPr>
      <w:color w:val="auto"/>
      <w:u w:val="single"/>
    </w:rPr>
  </w:style>
  <w:style w:type="paragraph" w:styleId="Kopfzeile">
    <w:name w:val="header"/>
    <w:basedOn w:val="Standard"/>
    <w:link w:val="KopfzeileZchn"/>
    <w:uiPriority w:val="79"/>
    <w:semiHidden/>
    <w:rsid w:val="00530751"/>
    <w:pPr>
      <w:tabs>
        <w:tab w:val="center" w:pos="4536"/>
        <w:tab w:val="right" w:pos="9072"/>
      </w:tabs>
      <w:spacing w:line="220" w:lineRule="atLeast"/>
    </w:pPr>
    <w:rPr>
      <w:b/>
      <w:spacing w:val="3"/>
      <w:sz w:val="15"/>
    </w:rPr>
  </w:style>
  <w:style w:type="character" w:customStyle="1" w:styleId="KopfzeileZchn">
    <w:name w:val="Kopfzeile Zchn"/>
    <w:basedOn w:val="Absatz-Standardschriftart"/>
    <w:link w:val="Kopfzeile"/>
    <w:uiPriority w:val="79"/>
    <w:semiHidden/>
    <w:rsid w:val="004B630C"/>
    <w:rPr>
      <w:b/>
      <w:spacing w:val="3"/>
      <w:sz w:val="15"/>
    </w:rPr>
  </w:style>
  <w:style w:type="paragraph" w:styleId="Fuzeile">
    <w:name w:val="footer"/>
    <w:basedOn w:val="Standard"/>
    <w:link w:val="FuzeileZchn"/>
    <w:uiPriority w:val="80"/>
    <w:semiHidden/>
    <w:rsid w:val="00530751"/>
    <w:pPr>
      <w:spacing w:line="240" w:lineRule="auto"/>
    </w:pPr>
    <w:rPr>
      <w:spacing w:val="8"/>
      <w:sz w:val="16"/>
    </w:rPr>
  </w:style>
  <w:style w:type="character" w:customStyle="1" w:styleId="FuzeileZchn">
    <w:name w:val="Fußzeile Zchn"/>
    <w:basedOn w:val="Absatz-Standardschriftart"/>
    <w:link w:val="Fuzeile"/>
    <w:uiPriority w:val="80"/>
    <w:semiHidden/>
    <w:rsid w:val="004B630C"/>
    <w:rPr>
      <w:spacing w:val="8"/>
      <w:sz w:val="16"/>
    </w:rPr>
  </w:style>
  <w:style w:type="paragraph" w:customStyle="1" w:styleId="EinfAbs">
    <w:name w:val="[Einf. Abs.]"/>
    <w:basedOn w:val="Standard"/>
    <w:uiPriority w:val="99"/>
    <w:semiHidden/>
    <w:rsid w:val="00F91D37"/>
    <w:pPr>
      <w:widowControl w:val="0"/>
      <w:autoSpaceDE w:val="0"/>
      <w:autoSpaceDN w:val="0"/>
      <w:adjustRightInd w:val="0"/>
      <w:spacing w:line="288" w:lineRule="auto"/>
      <w:textAlignment w:val="center"/>
    </w:pPr>
    <w:rPr>
      <w:rFonts w:ascii="MinionPro-Regular" w:hAnsi="MinionPro-Regular" w:cs="MinionPro-Regular"/>
      <w:color w:val="000000"/>
      <w:sz w:val="24"/>
      <w:szCs w:val="24"/>
      <w:lang w:val="de-DE"/>
    </w:rPr>
  </w:style>
  <w:style w:type="paragraph" w:styleId="Listenabsatz">
    <w:name w:val="List Paragraph"/>
    <w:basedOn w:val="Standard"/>
    <w:semiHidden/>
    <w:rsid w:val="009C67A8"/>
    <w:pPr>
      <w:ind w:left="720"/>
      <w:contextualSpacing/>
    </w:pPr>
  </w:style>
  <w:style w:type="paragraph" w:styleId="Aufzhlungszeichen">
    <w:name w:val="List Bullet"/>
    <w:basedOn w:val="Listenabsatz"/>
    <w:uiPriority w:val="99"/>
    <w:semiHidden/>
    <w:rsid w:val="009C67A8"/>
    <w:pPr>
      <w:numPr>
        <w:numId w:val="1"/>
      </w:numPr>
    </w:pPr>
  </w:style>
  <w:style w:type="paragraph" w:styleId="Aufzhlungszeichen2">
    <w:name w:val="List Bullet 2"/>
    <w:basedOn w:val="Listenabsatz"/>
    <w:uiPriority w:val="99"/>
    <w:semiHidden/>
    <w:rsid w:val="009C67A8"/>
    <w:pPr>
      <w:numPr>
        <w:ilvl w:val="1"/>
        <w:numId w:val="1"/>
      </w:numPr>
    </w:pPr>
  </w:style>
  <w:style w:type="paragraph" w:styleId="Aufzhlungszeichen3">
    <w:name w:val="List Bullet 3"/>
    <w:basedOn w:val="Listenabsatz"/>
    <w:uiPriority w:val="99"/>
    <w:semiHidden/>
    <w:rsid w:val="009C67A8"/>
    <w:pPr>
      <w:numPr>
        <w:ilvl w:val="2"/>
        <w:numId w:val="1"/>
      </w:numPr>
    </w:pPr>
  </w:style>
  <w:style w:type="table" w:styleId="Tabellenraster">
    <w:name w:val="Table Grid"/>
    <w:basedOn w:val="NormaleTabelle"/>
    <w:uiPriority w:val="39"/>
    <w:rsid w:val="00F77C1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1Zchn">
    <w:name w:val="Überschrift 1 Zchn"/>
    <w:basedOn w:val="Absatz-Standardschriftart"/>
    <w:link w:val="berschrift1"/>
    <w:uiPriority w:val="9"/>
    <w:semiHidden/>
    <w:rsid w:val="004B630C"/>
    <w:rPr>
      <w:rFonts w:asciiTheme="majorHAnsi" w:eastAsiaTheme="majorEastAsia" w:hAnsiTheme="majorHAnsi" w:cstheme="majorBidi"/>
      <w:b/>
      <w:bCs/>
      <w:sz w:val="24"/>
    </w:rPr>
  </w:style>
  <w:style w:type="character" w:customStyle="1" w:styleId="berschrift2Zchn">
    <w:name w:val="Überschrift 2 Zchn"/>
    <w:basedOn w:val="Absatz-Standardschriftart"/>
    <w:link w:val="berschrift2"/>
    <w:uiPriority w:val="9"/>
    <w:semiHidden/>
    <w:rsid w:val="004B630C"/>
    <w:rPr>
      <w:rFonts w:asciiTheme="majorHAnsi" w:eastAsiaTheme="majorEastAsia" w:hAnsiTheme="majorHAnsi" w:cstheme="majorBidi"/>
      <w:b/>
      <w:bCs/>
      <w:sz w:val="24"/>
      <w:szCs w:val="26"/>
    </w:rPr>
  </w:style>
  <w:style w:type="paragraph" w:styleId="Titel">
    <w:name w:val="Title"/>
    <w:basedOn w:val="Standard"/>
    <w:next w:val="Standard"/>
    <w:link w:val="TitelZchn"/>
    <w:autoRedefine/>
    <w:uiPriority w:val="10"/>
    <w:semiHidden/>
    <w:rsid w:val="00DA0449"/>
    <w:pPr>
      <w:spacing w:after="300" w:line="240" w:lineRule="auto"/>
      <w:contextualSpacing/>
    </w:pPr>
    <w:rPr>
      <w:rFonts w:asciiTheme="majorHAnsi" w:eastAsiaTheme="majorEastAsia" w:hAnsiTheme="majorHAnsi" w:cstheme="majorBidi"/>
      <w:kern w:val="28"/>
      <w:sz w:val="32"/>
      <w:szCs w:val="52"/>
    </w:rPr>
  </w:style>
  <w:style w:type="character" w:customStyle="1" w:styleId="TitelZchn">
    <w:name w:val="Titel Zchn"/>
    <w:basedOn w:val="Absatz-Standardschriftart"/>
    <w:link w:val="Titel"/>
    <w:uiPriority w:val="10"/>
    <w:semiHidden/>
    <w:rsid w:val="004B630C"/>
    <w:rPr>
      <w:rFonts w:asciiTheme="majorHAnsi" w:eastAsiaTheme="majorEastAsia" w:hAnsiTheme="majorHAnsi" w:cstheme="majorBidi"/>
      <w:kern w:val="28"/>
      <w:sz w:val="32"/>
      <w:szCs w:val="52"/>
    </w:rPr>
  </w:style>
  <w:style w:type="paragraph" w:customStyle="1" w:styleId="Brieftitel">
    <w:name w:val="Brieftitel"/>
    <w:basedOn w:val="Standard"/>
    <w:link w:val="BrieftitelZchn"/>
    <w:uiPriority w:val="14"/>
    <w:semiHidden/>
    <w:rsid w:val="00D618EB"/>
    <w:pPr>
      <w:spacing w:after="900"/>
      <w:contextualSpacing/>
    </w:pPr>
    <w:rPr>
      <w:rFonts w:asciiTheme="majorHAnsi" w:hAnsiTheme="majorHAnsi"/>
      <w:b/>
      <w:spacing w:val="-5"/>
      <w:sz w:val="22"/>
    </w:rPr>
  </w:style>
  <w:style w:type="character" w:customStyle="1" w:styleId="BrieftitelZchn">
    <w:name w:val="Brieftitel Zchn"/>
    <w:basedOn w:val="Absatz-Standardschriftart"/>
    <w:link w:val="Brieftitel"/>
    <w:uiPriority w:val="14"/>
    <w:semiHidden/>
    <w:rsid w:val="004B630C"/>
    <w:rPr>
      <w:rFonts w:asciiTheme="majorHAnsi" w:hAnsiTheme="majorHAnsi"/>
      <w:b/>
      <w:spacing w:val="-5"/>
      <w:sz w:val="22"/>
    </w:rPr>
  </w:style>
  <w:style w:type="paragraph" w:customStyle="1" w:styleId="Kontaktangaben">
    <w:name w:val="Kontaktangaben"/>
    <w:basedOn w:val="Standard"/>
    <w:semiHidden/>
    <w:rsid w:val="00E73CB2"/>
    <w:pPr>
      <w:tabs>
        <w:tab w:val="left" w:pos="709"/>
      </w:tabs>
      <w:spacing w:line="220" w:lineRule="atLeast"/>
    </w:pPr>
    <w:rPr>
      <w:spacing w:val="2"/>
      <w:sz w:val="16"/>
      <w:szCs w:val="16"/>
    </w:rPr>
  </w:style>
  <w:style w:type="character" w:customStyle="1" w:styleId="berschrift3Zchn">
    <w:name w:val="Überschrift 3 Zchn"/>
    <w:basedOn w:val="Absatz-Standardschriftart"/>
    <w:link w:val="berschrift3"/>
    <w:uiPriority w:val="9"/>
    <w:semiHidden/>
    <w:rsid w:val="004B630C"/>
    <w:rPr>
      <w:rFonts w:asciiTheme="majorHAnsi" w:eastAsiaTheme="majorEastAsia" w:hAnsiTheme="majorHAnsi" w:cstheme="majorBidi"/>
      <w:b/>
      <w:szCs w:val="24"/>
    </w:rPr>
  </w:style>
  <w:style w:type="character" w:customStyle="1" w:styleId="berschrift4Zchn">
    <w:name w:val="Überschrift 4 Zchn"/>
    <w:basedOn w:val="Absatz-Standardschriftart"/>
    <w:link w:val="berschrift4"/>
    <w:uiPriority w:val="9"/>
    <w:semiHidden/>
    <w:rsid w:val="004B630C"/>
    <w:rPr>
      <w:rFonts w:ascii="Arial" w:eastAsiaTheme="majorEastAsia" w:hAnsi="Arial" w:cstheme="majorBidi"/>
      <w:b/>
      <w:iCs/>
    </w:rPr>
  </w:style>
  <w:style w:type="character" w:customStyle="1" w:styleId="berschrift5Zchn">
    <w:name w:val="Überschrift 5 Zchn"/>
    <w:basedOn w:val="Absatz-Standardschriftart"/>
    <w:link w:val="berschrift5"/>
    <w:uiPriority w:val="9"/>
    <w:semiHidden/>
    <w:rsid w:val="004B630C"/>
    <w:rPr>
      <w:rFonts w:asciiTheme="majorHAnsi" w:eastAsiaTheme="majorEastAsia" w:hAnsiTheme="majorHAnsi" w:cstheme="majorBidi"/>
    </w:rPr>
  </w:style>
  <w:style w:type="character" w:customStyle="1" w:styleId="berschrift6Zchn">
    <w:name w:val="Überschrift 6 Zchn"/>
    <w:basedOn w:val="Absatz-Standardschriftart"/>
    <w:link w:val="berschrift6"/>
    <w:uiPriority w:val="9"/>
    <w:semiHidden/>
    <w:rsid w:val="004B630C"/>
    <w:rPr>
      <w:rFonts w:asciiTheme="majorHAnsi" w:eastAsiaTheme="majorEastAsia" w:hAnsiTheme="majorHAnsi" w:cstheme="majorBidi"/>
    </w:rPr>
  </w:style>
  <w:style w:type="character" w:customStyle="1" w:styleId="berschrift7Zchn">
    <w:name w:val="Überschrift 7 Zchn"/>
    <w:basedOn w:val="Absatz-Standardschriftart"/>
    <w:link w:val="berschrift7"/>
    <w:uiPriority w:val="9"/>
    <w:semiHidden/>
    <w:rsid w:val="004B630C"/>
    <w:rPr>
      <w:rFonts w:asciiTheme="majorHAnsi" w:eastAsiaTheme="majorEastAsia" w:hAnsiTheme="majorHAnsi" w:cstheme="majorBidi"/>
      <w:i/>
      <w:iCs/>
    </w:rPr>
  </w:style>
  <w:style w:type="character" w:customStyle="1" w:styleId="berschrift8Zchn">
    <w:name w:val="Überschrift 8 Zchn"/>
    <w:basedOn w:val="Absatz-Standardschriftart"/>
    <w:link w:val="berschrift8"/>
    <w:uiPriority w:val="9"/>
    <w:semiHidden/>
    <w:rsid w:val="004B630C"/>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4B630C"/>
    <w:rPr>
      <w:rFonts w:asciiTheme="majorHAnsi" w:eastAsiaTheme="majorEastAsia" w:hAnsiTheme="majorHAnsi" w:cstheme="majorBidi"/>
      <w:i/>
      <w:iCs/>
      <w:color w:val="272727" w:themeColor="text1" w:themeTint="D8"/>
      <w:sz w:val="21"/>
      <w:szCs w:val="21"/>
    </w:rPr>
  </w:style>
  <w:style w:type="paragraph" w:customStyle="1" w:styleId="Aufzhlung1">
    <w:name w:val="Aufzählung 1"/>
    <w:basedOn w:val="Listenabsatz"/>
    <w:uiPriority w:val="2"/>
    <w:semiHidden/>
    <w:rsid w:val="008066C6"/>
    <w:pPr>
      <w:numPr>
        <w:numId w:val="4"/>
      </w:numPr>
      <w:ind w:left="182" w:hanging="182"/>
    </w:pPr>
  </w:style>
  <w:style w:type="paragraph" w:customStyle="1" w:styleId="Traktandum-Text">
    <w:name w:val="Traktandum-Text"/>
    <w:basedOn w:val="Aufzhlung1"/>
    <w:uiPriority w:val="18"/>
    <w:semiHidden/>
    <w:rsid w:val="00E269E1"/>
    <w:pPr>
      <w:numPr>
        <w:numId w:val="0"/>
      </w:numPr>
      <w:tabs>
        <w:tab w:val="left" w:pos="7938"/>
      </w:tabs>
      <w:ind w:left="426" w:right="848"/>
    </w:pPr>
  </w:style>
  <w:style w:type="paragraph" w:customStyle="1" w:styleId="Traktandum-Titel">
    <w:name w:val="Traktandum-Titel"/>
    <w:basedOn w:val="Aufzhlung1"/>
    <w:next w:val="Traktandum-Text"/>
    <w:uiPriority w:val="18"/>
    <w:semiHidden/>
    <w:rsid w:val="00E269E1"/>
    <w:pPr>
      <w:numPr>
        <w:numId w:val="2"/>
      </w:numPr>
      <w:tabs>
        <w:tab w:val="left" w:pos="7938"/>
      </w:tabs>
      <w:ind w:left="426" w:hanging="426"/>
    </w:pPr>
    <w:rPr>
      <w:rFonts w:asciiTheme="majorHAnsi" w:hAnsiTheme="majorHAnsi"/>
    </w:rPr>
  </w:style>
  <w:style w:type="paragraph" w:customStyle="1" w:styleId="Anleitung">
    <w:name w:val="Anleitung"/>
    <w:basedOn w:val="Standard"/>
    <w:uiPriority w:val="98"/>
    <w:semiHidden/>
    <w:rsid w:val="00625020"/>
    <w:pPr>
      <w:spacing w:line="288" w:lineRule="auto"/>
    </w:pPr>
    <w:rPr>
      <w:vanish/>
      <w:color w:val="A6A6A6" w:themeColor="background1" w:themeShade="A6"/>
      <w:sz w:val="14"/>
      <w:szCs w:val="18"/>
    </w:rPr>
  </w:style>
  <w:style w:type="character" w:styleId="BesuchterLink">
    <w:name w:val="FollowedHyperlink"/>
    <w:basedOn w:val="Hyperlink"/>
    <w:uiPriority w:val="75"/>
    <w:semiHidden/>
    <w:rsid w:val="007E0460"/>
    <w:rPr>
      <w:color w:val="auto"/>
      <w:u w:val="single"/>
    </w:rPr>
  </w:style>
  <w:style w:type="paragraph" w:styleId="Untertitel">
    <w:name w:val="Subtitle"/>
    <w:basedOn w:val="Standard"/>
    <w:next w:val="Standard"/>
    <w:link w:val="UntertitelZchn"/>
    <w:uiPriority w:val="12"/>
    <w:semiHidden/>
    <w:rsid w:val="00E839BA"/>
    <w:pPr>
      <w:numPr>
        <w:ilvl w:val="1"/>
      </w:numPr>
    </w:pPr>
    <w:rPr>
      <w:rFonts w:eastAsiaTheme="minorEastAsia"/>
      <w:color w:val="000000" w:themeColor="text1"/>
    </w:rPr>
  </w:style>
  <w:style w:type="character" w:customStyle="1" w:styleId="UntertitelZchn">
    <w:name w:val="Untertitel Zchn"/>
    <w:basedOn w:val="Absatz-Standardschriftart"/>
    <w:link w:val="Untertitel"/>
    <w:uiPriority w:val="12"/>
    <w:semiHidden/>
    <w:rsid w:val="004B630C"/>
    <w:rPr>
      <w:rFonts w:eastAsiaTheme="minorEastAsia"/>
      <w:color w:val="000000" w:themeColor="text1"/>
    </w:rPr>
  </w:style>
  <w:style w:type="paragraph" w:styleId="Datum">
    <w:name w:val="Date"/>
    <w:basedOn w:val="Standard"/>
    <w:next w:val="Standard"/>
    <w:link w:val="DatumZchn"/>
    <w:uiPriority w:val="15"/>
    <w:semiHidden/>
    <w:rsid w:val="00D618EB"/>
    <w:pPr>
      <w:spacing w:before="1740" w:after="44"/>
    </w:pPr>
    <w:rPr>
      <w:noProof/>
      <w:spacing w:val="3"/>
      <w:sz w:val="16"/>
    </w:rPr>
  </w:style>
  <w:style w:type="character" w:customStyle="1" w:styleId="DatumZchn">
    <w:name w:val="Datum Zchn"/>
    <w:basedOn w:val="Absatz-Standardschriftart"/>
    <w:link w:val="Datum"/>
    <w:uiPriority w:val="15"/>
    <w:semiHidden/>
    <w:rsid w:val="004B630C"/>
    <w:rPr>
      <w:noProof/>
      <w:spacing w:val="3"/>
      <w:sz w:val="16"/>
    </w:rPr>
  </w:style>
  <w:style w:type="paragraph" w:styleId="Funotentext">
    <w:name w:val="footnote text"/>
    <w:basedOn w:val="Standard"/>
    <w:link w:val="FunotentextZchn"/>
    <w:uiPriority w:val="99"/>
    <w:semiHidden/>
    <w:rsid w:val="00494FD7"/>
    <w:pPr>
      <w:spacing w:line="240" w:lineRule="auto"/>
    </w:pPr>
    <w:rPr>
      <w:sz w:val="16"/>
    </w:rPr>
  </w:style>
  <w:style w:type="character" w:customStyle="1" w:styleId="FunotentextZchn">
    <w:name w:val="Fußnotentext Zchn"/>
    <w:basedOn w:val="Absatz-Standardschriftart"/>
    <w:link w:val="Funotentext"/>
    <w:uiPriority w:val="99"/>
    <w:semiHidden/>
    <w:rsid w:val="004B630C"/>
    <w:rPr>
      <w:sz w:val="16"/>
    </w:rPr>
  </w:style>
  <w:style w:type="character" w:styleId="Funotenzeichen">
    <w:name w:val="footnote reference"/>
    <w:basedOn w:val="Absatz-Standardschriftart"/>
    <w:uiPriority w:val="99"/>
    <w:semiHidden/>
    <w:rsid w:val="00642F26"/>
    <w:rPr>
      <w:vertAlign w:val="superscript"/>
    </w:rPr>
  </w:style>
  <w:style w:type="paragraph" w:styleId="Endnotentext">
    <w:name w:val="endnote text"/>
    <w:basedOn w:val="Funotentext"/>
    <w:link w:val="EndnotentextZchn"/>
    <w:uiPriority w:val="99"/>
    <w:semiHidden/>
    <w:rsid w:val="00113CB8"/>
  </w:style>
  <w:style w:type="character" w:customStyle="1" w:styleId="EndnotentextZchn">
    <w:name w:val="Endnotentext Zchn"/>
    <w:basedOn w:val="Absatz-Standardschriftart"/>
    <w:link w:val="Endnotentext"/>
    <w:uiPriority w:val="99"/>
    <w:semiHidden/>
    <w:rsid w:val="004B630C"/>
    <w:rPr>
      <w:sz w:val="16"/>
    </w:rPr>
  </w:style>
  <w:style w:type="character" w:styleId="Endnotenzeichen">
    <w:name w:val="endnote reference"/>
    <w:basedOn w:val="Absatz-Standardschriftart"/>
    <w:uiPriority w:val="99"/>
    <w:semiHidden/>
    <w:rsid w:val="00113CB8"/>
    <w:rPr>
      <w:vertAlign w:val="superscript"/>
    </w:rPr>
  </w:style>
  <w:style w:type="paragraph" w:customStyle="1" w:styleId="Aufzhlung2">
    <w:name w:val="Aufzählung 2"/>
    <w:basedOn w:val="Aufzhlung1"/>
    <w:uiPriority w:val="2"/>
    <w:semiHidden/>
    <w:rsid w:val="008066C6"/>
    <w:pPr>
      <w:numPr>
        <w:ilvl w:val="1"/>
      </w:numPr>
      <w:ind w:left="362" w:hanging="181"/>
    </w:pPr>
  </w:style>
  <w:style w:type="paragraph" w:customStyle="1" w:styleId="Aufzhlung3">
    <w:name w:val="Aufzählung 3"/>
    <w:basedOn w:val="Aufzhlung1"/>
    <w:uiPriority w:val="2"/>
    <w:semiHidden/>
    <w:rsid w:val="008066C6"/>
    <w:pPr>
      <w:numPr>
        <w:ilvl w:val="2"/>
      </w:numPr>
      <w:ind w:left="544" w:hanging="181"/>
    </w:pPr>
  </w:style>
  <w:style w:type="paragraph" w:styleId="Beschriftung">
    <w:name w:val="caption"/>
    <w:basedOn w:val="Standard"/>
    <w:next w:val="Standard"/>
    <w:uiPriority w:val="35"/>
    <w:semiHidden/>
    <w:qFormat/>
    <w:rsid w:val="002F68A2"/>
    <w:pPr>
      <w:spacing w:before="120" w:after="240" w:line="240" w:lineRule="auto"/>
    </w:pPr>
    <w:rPr>
      <w:b/>
      <w:iCs/>
      <w:sz w:val="18"/>
      <w:szCs w:val="18"/>
    </w:rPr>
  </w:style>
  <w:style w:type="paragraph" w:styleId="Inhaltsverzeichnisberschrift">
    <w:name w:val="TOC Heading"/>
    <w:basedOn w:val="berschrift1"/>
    <w:next w:val="Standard"/>
    <w:uiPriority w:val="39"/>
    <w:semiHidden/>
    <w:qFormat/>
    <w:rsid w:val="00DB7675"/>
    <w:pPr>
      <w:outlineLvl w:val="9"/>
    </w:pPr>
    <w:rPr>
      <w:bCs w:val="0"/>
      <w:szCs w:val="32"/>
    </w:rPr>
  </w:style>
  <w:style w:type="paragraph" w:styleId="Sprechblasentext">
    <w:name w:val="Balloon Text"/>
    <w:basedOn w:val="Standard"/>
    <w:link w:val="SprechblasentextZchn"/>
    <w:uiPriority w:val="99"/>
    <w:semiHidden/>
    <w:rsid w:val="00870017"/>
    <w:pPr>
      <w:spacing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4B630C"/>
    <w:rPr>
      <w:rFonts w:ascii="Segoe UI" w:hAnsi="Segoe UI" w:cs="Segoe UI"/>
      <w:sz w:val="18"/>
      <w:szCs w:val="18"/>
    </w:rPr>
  </w:style>
  <w:style w:type="paragraph" w:customStyle="1" w:styleId="Seitenzahlen">
    <w:name w:val="Seitenzahlen"/>
    <w:basedOn w:val="Fuzeile"/>
    <w:uiPriority w:val="85"/>
    <w:semiHidden/>
    <w:qFormat/>
    <w:rsid w:val="006A3F5B"/>
    <w:pPr>
      <w:jc w:val="right"/>
    </w:pPr>
    <w:rPr>
      <w:spacing w:val="7"/>
    </w:rPr>
  </w:style>
  <w:style w:type="paragraph" w:customStyle="1" w:styleId="berschrift1nummeriert">
    <w:name w:val="Überschrift 1 nummeriert"/>
    <w:basedOn w:val="berschrift1"/>
    <w:next w:val="Standard"/>
    <w:uiPriority w:val="10"/>
    <w:qFormat/>
    <w:rsid w:val="004B630C"/>
    <w:pPr>
      <w:numPr>
        <w:numId w:val="3"/>
      </w:numPr>
    </w:pPr>
    <w:rPr>
      <w:rFonts w:ascii="Arial" w:hAnsi="Arial"/>
    </w:rPr>
  </w:style>
  <w:style w:type="paragraph" w:customStyle="1" w:styleId="berschrift2nummeriert">
    <w:name w:val="Überschrift 2 nummeriert"/>
    <w:basedOn w:val="berschrift2"/>
    <w:next w:val="Standard"/>
    <w:uiPriority w:val="10"/>
    <w:qFormat/>
    <w:rsid w:val="004B630C"/>
    <w:pPr>
      <w:numPr>
        <w:ilvl w:val="1"/>
        <w:numId w:val="3"/>
      </w:numPr>
    </w:pPr>
    <w:rPr>
      <w:rFonts w:ascii="Arial" w:hAnsi="Arial"/>
    </w:rPr>
  </w:style>
  <w:style w:type="paragraph" w:customStyle="1" w:styleId="berschrift3nummeriert">
    <w:name w:val="Überschrift 3 nummeriert"/>
    <w:basedOn w:val="berschrift3"/>
    <w:next w:val="Standard"/>
    <w:uiPriority w:val="10"/>
    <w:qFormat/>
    <w:rsid w:val="009E373A"/>
    <w:pPr>
      <w:numPr>
        <w:ilvl w:val="2"/>
        <w:numId w:val="3"/>
      </w:numPr>
      <w:tabs>
        <w:tab w:val="left" w:pos="1134"/>
      </w:tabs>
      <w:ind w:left="851" w:hanging="851"/>
    </w:pPr>
    <w:rPr>
      <w:rFonts w:ascii="Arial" w:hAnsi="Arial"/>
    </w:rPr>
  </w:style>
  <w:style w:type="paragraph" w:customStyle="1" w:styleId="berschrift4nummeriert">
    <w:name w:val="Überschrift 4 nummeriert"/>
    <w:basedOn w:val="berschrift4"/>
    <w:next w:val="Standard"/>
    <w:uiPriority w:val="10"/>
    <w:qFormat/>
    <w:rsid w:val="00B426D3"/>
    <w:pPr>
      <w:numPr>
        <w:ilvl w:val="3"/>
        <w:numId w:val="3"/>
      </w:numPr>
      <w:tabs>
        <w:tab w:val="left" w:pos="1134"/>
      </w:tabs>
    </w:pPr>
  </w:style>
  <w:style w:type="paragraph" w:styleId="Verzeichnis1">
    <w:name w:val="toc 1"/>
    <w:basedOn w:val="Standard"/>
    <w:next w:val="Standard"/>
    <w:autoRedefine/>
    <w:uiPriority w:val="39"/>
    <w:rsid w:val="00491A86"/>
    <w:pPr>
      <w:tabs>
        <w:tab w:val="right" w:leader="dot" w:pos="9356"/>
      </w:tabs>
      <w:spacing w:after="100"/>
      <w:ind w:left="567" w:hanging="567"/>
    </w:pPr>
    <w:rPr>
      <w:rFonts w:ascii="Arial" w:hAnsi="Arial"/>
    </w:rPr>
  </w:style>
  <w:style w:type="paragraph" w:styleId="Verzeichnis2">
    <w:name w:val="toc 2"/>
    <w:basedOn w:val="Standard"/>
    <w:next w:val="Standard"/>
    <w:autoRedefine/>
    <w:uiPriority w:val="39"/>
    <w:rsid w:val="00A84CC6"/>
    <w:pPr>
      <w:tabs>
        <w:tab w:val="right" w:leader="dot" w:pos="9356"/>
      </w:tabs>
      <w:spacing w:after="100"/>
      <w:ind w:left="1134" w:hanging="567"/>
    </w:pPr>
    <w:rPr>
      <w:rFonts w:ascii="Arial" w:hAnsi="Arial"/>
    </w:rPr>
  </w:style>
  <w:style w:type="paragraph" w:styleId="Verzeichnis3">
    <w:name w:val="toc 3"/>
    <w:basedOn w:val="Standard"/>
    <w:next w:val="Standard"/>
    <w:autoRedefine/>
    <w:uiPriority w:val="39"/>
    <w:rsid w:val="00491A86"/>
    <w:pPr>
      <w:tabs>
        <w:tab w:val="right" w:leader="dot" w:pos="9356"/>
      </w:tabs>
      <w:spacing w:after="100"/>
      <w:ind w:left="1985" w:hanging="851"/>
    </w:pPr>
    <w:rPr>
      <w:rFonts w:ascii="Arial" w:hAnsi="Arial"/>
    </w:rPr>
  </w:style>
  <w:style w:type="paragraph" w:styleId="StandardWeb">
    <w:name w:val="Normal (Web)"/>
    <w:basedOn w:val="Standard"/>
    <w:uiPriority w:val="99"/>
    <w:semiHidden/>
    <w:rsid w:val="00BE1E62"/>
    <w:pPr>
      <w:spacing w:before="100" w:beforeAutospacing="1" w:after="100" w:afterAutospacing="1" w:line="240" w:lineRule="auto"/>
    </w:pPr>
    <w:rPr>
      <w:rFonts w:ascii="Times New Roman" w:eastAsia="Times New Roman" w:hAnsi="Times New Roman" w:cs="Times New Roman"/>
      <w:sz w:val="24"/>
      <w:szCs w:val="24"/>
      <w:lang w:eastAsia="de-CH"/>
    </w:rPr>
  </w:style>
  <w:style w:type="paragraph" w:styleId="Abbildungsverzeichnis">
    <w:name w:val="table of figures"/>
    <w:basedOn w:val="Standard"/>
    <w:next w:val="Standard"/>
    <w:uiPriority w:val="99"/>
    <w:semiHidden/>
    <w:rsid w:val="00857D8A"/>
  </w:style>
  <w:style w:type="paragraph" w:customStyle="1" w:styleId="Absenderzeile">
    <w:name w:val="Absenderzeile"/>
    <w:basedOn w:val="Standard"/>
    <w:uiPriority w:val="84"/>
    <w:semiHidden/>
    <w:qFormat/>
    <w:rsid w:val="00E52BA4"/>
    <w:pPr>
      <w:pBdr>
        <w:bottom w:val="single" w:sz="2" w:space="1" w:color="auto"/>
      </w:pBdr>
    </w:pPr>
    <w:rPr>
      <w:sz w:val="12"/>
    </w:rPr>
  </w:style>
  <w:style w:type="paragraph" w:customStyle="1" w:styleId="Nummerierung1">
    <w:name w:val="Nummerierung 1"/>
    <w:basedOn w:val="Standard"/>
    <w:uiPriority w:val="3"/>
    <w:semiHidden/>
    <w:rsid w:val="009804FC"/>
    <w:pPr>
      <w:numPr>
        <w:ilvl w:val="5"/>
        <w:numId w:val="3"/>
      </w:numPr>
    </w:pPr>
  </w:style>
  <w:style w:type="paragraph" w:customStyle="1" w:styleId="Nummerierung2">
    <w:name w:val="Nummerierung 2"/>
    <w:basedOn w:val="Nummerierung1"/>
    <w:uiPriority w:val="3"/>
    <w:semiHidden/>
    <w:rsid w:val="009804FC"/>
    <w:pPr>
      <w:numPr>
        <w:ilvl w:val="6"/>
      </w:numPr>
    </w:pPr>
  </w:style>
  <w:style w:type="character" w:styleId="Seitenzahl">
    <w:name w:val="page number"/>
    <w:basedOn w:val="Absatz-Standardschriftart"/>
    <w:uiPriority w:val="99"/>
    <w:semiHidden/>
    <w:rsid w:val="00E8428A"/>
  </w:style>
  <w:style w:type="paragraph" w:customStyle="1" w:styleId="Nummerierungabc">
    <w:name w:val="Nummerierung abc"/>
    <w:basedOn w:val="Listenabsatz"/>
    <w:uiPriority w:val="4"/>
    <w:semiHidden/>
    <w:rsid w:val="00CF1E53"/>
    <w:pPr>
      <w:numPr>
        <w:ilvl w:val="8"/>
        <w:numId w:val="3"/>
      </w:numPr>
    </w:pPr>
  </w:style>
  <w:style w:type="paragraph" w:customStyle="1" w:styleId="Nummerierung3">
    <w:name w:val="Nummerierung 3"/>
    <w:basedOn w:val="Nummerierung2"/>
    <w:uiPriority w:val="3"/>
    <w:semiHidden/>
    <w:qFormat/>
    <w:rsid w:val="005A357F"/>
    <w:pPr>
      <w:numPr>
        <w:ilvl w:val="7"/>
      </w:numPr>
    </w:pPr>
  </w:style>
  <w:style w:type="paragraph" w:customStyle="1" w:styleId="berschrift5nummeriert">
    <w:name w:val="Überschrift 5 nummeriert"/>
    <w:basedOn w:val="berschrift5"/>
    <w:next w:val="Standard"/>
    <w:uiPriority w:val="10"/>
    <w:semiHidden/>
    <w:qFormat/>
    <w:rsid w:val="005A357F"/>
    <w:pPr>
      <w:numPr>
        <w:ilvl w:val="4"/>
        <w:numId w:val="3"/>
      </w:numPr>
    </w:pPr>
  </w:style>
  <w:style w:type="paragraph" w:customStyle="1" w:styleId="Empfngeradresse">
    <w:name w:val="Empfängeradresse"/>
    <w:basedOn w:val="Standard"/>
    <w:uiPriority w:val="1"/>
    <w:semiHidden/>
    <w:qFormat/>
    <w:rsid w:val="009A06C2"/>
    <w:rPr>
      <w:spacing w:val="4"/>
    </w:rPr>
  </w:style>
  <w:style w:type="numbering" w:customStyle="1" w:styleId="ImportierterStil2">
    <w:name w:val="Importierter Stil: 2"/>
    <w:rsid w:val="00B55D1C"/>
    <w:pPr>
      <w:numPr>
        <w:numId w:val="5"/>
      </w:numPr>
    </w:pPr>
  </w:style>
  <w:style w:type="numbering" w:customStyle="1" w:styleId="ImportierterStil3">
    <w:name w:val="Importierter Stil: 3"/>
    <w:rsid w:val="00B55D1C"/>
    <w:pPr>
      <w:numPr>
        <w:numId w:val="6"/>
      </w:numPr>
    </w:pPr>
  </w:style>
  <w:style w:type="numbering" w:customStyle="1" w:styleId="Nummeriert">
    <w:name w:val="Nummeriert"/>
    <w:rsid w:val="00B55D1C"/>
    <w:pPr>
      <w:numPr>
        <w:numId w:val="7"/>
      </w:numPr>
    </w:pPr>
  </w:style>
  <w:style w:type="numbering" w:customStyle="1" w:styleId="ImportierterStil5">
    <w:name w:val="Importierter Stil: 5"/>
    <w:rsid w:val="00B55D1C"/>
    <w:pPr>
      <w:numPr>
        <w:numId w:val="8"/>
      </w:numPr>
    </w:pPr>
  </w:style>
  <w:style w:type="numbering" w:customStyle="1" w:styleId="ImportierterStil6">
    <w:name w:val="Importierter Stil: 6"/>
    <w:rsid w:val="00B55D1C"/>
    <w:pPr>
      <w:numPr>
        <w:numId w:val="9"/>
      </w:numPr>
    </w:pPr>
  </w:style>
  <w:style w:type="numbering" w:customStyle="1" w:styleId="ImportierterStil7">
    <w:name w:val="Importierter Stil: 7"/>
    <w:rsid w:val="00B55D1C"/>
    <w:pPr>
      <w:numPr>
        <w:numId w:val="10"/>
      </w:numPr>
    </w:pPr>
  </w:style>
  <w:style w:type="numbering" w:customStyle="1" w:styleId="ImportierterStil8">
    <w:name w:val="Importierter Stil: 8"/>
    <w:rsid w:val="00B55D1C"/>
    <w:pPr>
      <w:numPr>
        <w:numId w:val="11"/>
      </w:numPr>
    </w:pPr>
  </w:style>
  <w:style w:type="numbering" w:customStyle="1" w:styleId="ImportierterStil9">
    <w:name w:val="Importierter Stil: 9"/>
    <w:rsid w:val="00B55D1C"/>
    <w:pPr>
      <w:numPr>
        <w:numId w:val="12"/>
      </w:numPr>
    </w:pPr>
  </w:style>
  <w:style w:type="numbering" w:customStyle="1" w:styleId="ImportierterStil10">
    <w:name w:val="Importierter Stil: 10"/>
    <w:rsid w:val="00B55D1C"/>
    <w:pPr>
      <w:numPr>
        <w:numId w:val="13"/>
      </w:numPr>
    </w:pPr>
  </w:style>
  <w:style w:type="character" w:styleId="Kommentarzeichen">
    <w:name w:val="annotation reference"/>
    <w:basedOn w:val="Absatz-Standardschriftart"/>
    <w:uiPriority w:val="99"/>
    <w:semiHidden/>
    <w:rsid w:val="00622895"/>
    <w:rPr>
      <w:sz w:val="16"/>
      <w:szCs w:val="16"/>
    </w:rPr>
  </w:style>
  <w:style w:type="paragraph" w:styleId="Kommentartext">
    <w:name w:val="annotation text"/>
    <w:basedOn w:val="Standard"/>
    <w:link w:val="KommentartextZchn"/>
    <w:uiPriority w:val="99"/>
    <w:semiHidden/>
    <w:rsid w:val="00622895"/>
    <w:pPr>
      <w:spacing w:line="240" w:lineRule="auto"/>
    </w:pPr>
  </w:style>
  <w:style w:type="character" w:customStyle="1" w:styleId="KommentartextZchn">
    <w:name w:val="Kommentartext Zchn"/>
    <w:basedOn w:val="Absatz-Standardschriftart"/>
    <w:link w:val="Kommentartext"/>
    <w:uiPriority w:val="99"/>
    <w:semiHidden/>
    <w:rsid w:val="004B630C"/>
  </w:style>
  <w:style w:type="paragraph" w:styleId="Kommentarthema">
    <w:name w:val="annotation subject"/>
    <w:basedOn w:val="Kommentartext"/>
    <w:next w:val="Kommentartext"/>
    <w:link w:val="KommentarthemaZchn"/>
    <w:uiPriority w:val="99"/>
    <w:semiHidden/>
    <w:rsid w:val="00622895"/>
    <w:rPr>
      <w:b/>
      <w:bCs/>
    </w:rPr>
  </w:style>
  <w:style w:type="character" w:customStyle="1" w:styleId="KommentarthemaZchn">
    <w:name w:val="Kommentarthema Zchn"/>
    <w:basedOn w:val="KommentartextZchn"/>
    <w:link w:val="Kommentarthema"/>
    <w:uiPriority w:val="99"/>
    <w:semiHidden/>
    <w:rsid w:val="004B630C"/>
    <w:rPr>
      <w:b/>
      <w:bCs/>
    </w:rPr>
  </w:style>
  <w:style w:type="numbering" w:customStyle="1" w:styleId="ImportierterStil51">
    <w:name w:val="Importierter Stil: 51"/>
    <w:rsid w:val="00785FA4"/>
  </w:style>
  <w:style w:type="numbering" w:customStyle="1" w:styleId="ImportierterStil61">
    <w:name w:val="Importierter Stil: 61"/>
    <w:rsid w:val="00785FA4"/>
  </w:style>
  <w:style w:type="numbering" w:customStyle="1" w:styleId="ImportierterStil71">
    <w:name w:val="Importierter Stil: 71"/>
    <w:rsid w:val="00785FA4"/>
  </w:style>
  <w:style w:type="character" w:customStyle="1" w:styleId="fontstyle01">
    <w:name w:val="fontstyle01"/>
    <w:basedOn w:val="Absatz-Standardschriftart"/>
    <w:semiHidden/>
    <w:rsid w:val="007247C5"/>
    <w:rPr>
      <w:rFonts w:ascii="NeusaNextStd-Light" w:hAnsi="NeusaNextStd-Light" w:hint="default"/>
      <w:b w:val="0"/>
      <w:bCs w:val="0"/>
      <w:i w:val="0"/>
      <w:iCs w:val="0"/>
      <w:color w:val="242021"/>
      <w:sz w:val="20"/>
      <w:szCs w:val="20"/>
    </w:rPr>
  </w:style>
  <w:style w:type="character" w:styleId="NichtaufgelsteErwhnung">
    <w:name w:val="Unresolved Mention"/>
    <w:basedOn w:val="Absatz-Standardschriftart"/>
    <w:uiPriority w:val="99"/>
    <w:semiHidden/>
    <w:rsid w:val="00CD7EAA"/>
    <w:rPr>
      <w:color w:val="605E5C"/>
      <w:shd w:val="clear" w:color="auto" w:fill="E1DFDD"/>
    </w:rPr>
  </w:style>
  <w:style w:type="paragraph" w:customStyle="1" w:styleId="Lauftext">
    <w:name w:val="Lauftext"/>
    <w:link w:val="LauftextZchn"/>
    <w:qFormat/>
    <w:rsid w:val="004B630C"/>
    <w:pPr>
      <w:spacing w:line="280" w:lineRule="exact"/>
    </w:pPr>
    <w:rPr>
      <w:rFonts w:ascii="Arial" w:hAnsi="Arial"/>
      <w:szCs w:val="22"/>
    </w:rPr>
  </w:style>
  <w:style w:type="character" w:customStyle="1" w:styleId="LauftextZchn">
    <w:name w:val="Lauftext Zchn"/>
    <w:basedOn w:val="Absatz-Standardschriftart"/>
    <w:link w:val="Lauftext"/>
    <w:rsid w:val="004B630C"/>
    <w:rPr>
      <w:rFonts w:ascii="Arial" w:hAnsi="Arial"/>
      <w:szCs w:val="22"/>
    </w:rPr>
  </w:style>
  <w:style w:type="paragraph" w:customStyle="1" w:styleId="H2-ohneImpactaufInhaltsverzeichnis">
    <w:name w:val="H2 - ohne Impact auf Inhaltsverzeichnis"/>
    <w:basedOn w:val="berschrift2"/>
    <w:link w:val="H2-ohneImpactaufInhaltsverzeichnisChar"/>
    <w:autoRedefine/>
    <w:semiHidden/>
    <w:rsid w:val="000B6510"/>
    <w:pPr>
      <w:spacing w:before="0" w:line="360" w:lineRule="exact"/>
    </w:pPr>
    <w:rPr>
      <w:bCs w:val="0"/>
      <w:color w:val="000000" w:themeColor="text1"/>
      <w:sz w:val="20"/>
    </w:rPr>
  </w:style>
  <w:style w:type="character" w:customStyle="1" w:styleId="H2-ohneImpactaufInhaltsverzeichnisChar">
    <w:name w:val="H2 - ohne Impact auf Inhaltsverzeichnis Char"/>
    <w:basedOn w:val="berschrift2Zchn"/>
    <w:link w:val="H2-ohneImpactaufInhaltsverzeichnis"/>
    <w:semiHidden/>
    <w:rsid w:val="004B630C"/>
    <w:rPr>
      <w:rFonts w:asciiTheme="majorHAnsi" w:eastAsiaTheme="majorEastAsia" w:hAnsiTheme="majorHAnsi" w:cstheme="majorBidi"/>
      <w:b/>
      <w:bCs w:val="0"/>
      <w:color w:val="000000" w:themeColor="text1"/>
      <w:sz w:val="24"/>
      <w:szCs w:val="26"/>
    </w:rPr>
  </w:style>
  <w:style w:type="paragraph" w:customStyle="1" w:styleId="H2frAnhang">
    <w:name w:val="H2 für Anhang"/>
    <w:basedOn w:val="berschrift2"/>
    <w:link w:val="H2frAnhangChar"/>
    <w:autoRedefine/>
    <w:semiHidden/>
    <w:rsid w:val="0078153B"/>
    <w:pPr>
      <w:spacing w:before="0" w:line="360" w:lineRule="exact"/>
    </w:pPr>
    <w:rPr>
      <w:bCs w:val="0"/>
      <w:sz w:val="20"/>
      <w:szCs w:val="20"/>
    </w:rPr>
  </w:style>
  <w:style w:type="paragraph" w:customStyle="1" w:styleId="H1frAnhang">
    <w:name w:val="H1 für Anhang"/>
    <w:basedOn w:val="berschrift1"/>
    <w:link w:val="H1frAnhangChar"/>
    <w:semiHidden/>
    <w:rsid w:val="004D126B"/>
    <w:pPr>
      <w:spacing w:before="0" w:after="280" w:line="420" w:lineRule="exact"/>
      <w:contextualSpacing/>
    </w:pPr>
    <w:rPr>
      <w:rFonts w:ascii="Segoe UI" w:hAnsi="Segoe UI"/>
      <w:bCs w:val="0"/>
      <w:color w:val="000000" w:themeColor="text1"/>
      <w:sz w:val="32"/>
      <w:szCs w:val="32"/>
    </w:rPr>
  </w:style>
  <w:style w:type="character" w:customStyle="1" w:styleId="H2frAnhangChar">
    <w:name w:val="H2 für Anhang Char"/>
    <w:basedOn w:val="berschrift2Zchn"/>
    <w:link w:val="H2frAnhang"/>
    <w:semiHidden/>
    <w:rsid w:val="004B630C"/>
    <w:rPr>
      <w:rFonts w:asciiTheme="majorHAnsi" w:eastAsiaTheme="majorEastAsia" w:hAnsiTheme="majorHAnsi" w:cstheme="majorBidi"/>
      <w:b/>
      <w:bCs w:val="0"/>
      <w:sz w:val="24"/>
      <w:szCs w:val="26"/>
    </w:rPr>
  </w:style>
  <w:style w:type="character" w:customStyle="1" w:styleId="H1frAnhangChar">
    <w:name w:val="H1 für Anhang Char"/>
    <w:basedOn w:val="berschrift1Zchn"/>
    <w:link w:val="H1frAnhang"/>
    <w:semiHidden/>
    <w:rsid w:val="004B630C"/>
    <w:rPr>
      <w:rFonts w:ascii="Segoe UI" w:eastAsiaTheme="majorEastAsia" w:hAnsi="Segoe UI" w:cstheme="majorBidi"/>
      <w:b/>
      <w:bCs w:val="0"/>
      <w:color w:val="000000" w:themeColor="text1"/>
      <w:sz w:val="32"/>
      <w:szCs w:val="32"/>
    </w:rPr>
  </w:style>
  <w:style w:type="paragraph" w:styleId="berarbeitung">
    <w:name w:val="Revision"/>
    <w:hidden/>
    <w:uiPriority w:val="99"/>
    <w:semiHidden/>
    <w:rsid w:val="00306F85"/>
    <w:pPr>
      <w:spacing w:line="240" w:lineRule="auto"/>
    </w:pPr>
  </w:style>
  <w:style w:type="paragraph" w:styleId="Verzeichnis4">
    <w:name w:val="toc 4"/>
    <w:basedOn w:val="Standard"/>
    <w:next w:val="Standard"/>
    <w:autoRedefine/>
    <w:uiPriority w:val="39"/>
    <w:semiHidden/>
    <w:rsid w:val="001C5C36"/>
    <w:pPr>
      <w:spacing w:after="100" w:line="259" w:lineRule="auto"/>
      <w:ind w:left="660"/>
    </w:pPr>
    <w:rPr>
      <w:rFonts w:eastAsiaTheme="minorEastAsia"/>
      <w:kern w:val="2"/>
      <w:sz w:val="22"/>
      <w:szCs w:val="22"/>
      <w:lang w:eastAsia="de-CH"/>
      <w14:ligatures w14:val="standardContextual"/>
    </w:rPr>
  </w:style>
  <w:style w:type="paragraph" w:styleId="Verzeichnis5">
    <w:name w:val="toc 5"/>
    <w:basedOn w:val="Standard"/>
    <w:next w:val="Standard"/>
    <w:autoRedefine/>
    <w:uiPriority w:val="39"/>
    <w:semiHidden/>
    <w:rsid w:val="001C5C36"/>
    <w:pPr>
      <w:spacing w:after="100" w:line="259" w:lineRule="auto"/>
      <w:ind w:left="880"/>
    </w:pPr>
    <w:rPr>
      <w:rFonts w:eastAsiaTheme="minorEastAsia"/>
      <w:kern w:val="2"/>
      <w:sz w:val="22"/>
      <w:szCs w:val="22"/>
      <w:lang w:eastAsia="de-CH"/>
      <w14:ligatures w14:val="standardContextual"/>
    </w:rPr>
  </w:style>
  <w:style w:type="paragraph" w:styleId="Verzeichnis6">
    <w:name w:val="toc 6"/>
    <w:basedOn w:val="Standard"/>
    <w:next w:val="Standard"/>
    <w:autoRedefine/>
    <w:uiPriority w:val="39"/>
    <w:semiHidden/>
    <w:rsid w:val="001C5C36"/>
    <w:pPr>
      <w:spacing w:after="100" w:line="259" w:lineRule="auto"/>
      <w:ind w:left="1100"/>
    </w:pPr>
    <w:rPr>
      <w:rFonts w:eastAsiaTheme="minorEastAsia"/>
      <w:kern w:val="2"/>
      <w:sz w:val="22"/>
      <w:szCs w:val="22"/>
      <w:lang w:eastAsia="de-CH"/>
      <w14:ligatures w14:val="standardContextual"/>
    </w:rPr>
  </w:style>
  <w:style w:type="paragraph" w:styleId="Verzeichnis7">
    <w:name w:val="toc 7"/>
    <w:basedOn w:val="Standard"/>
    <w:next w:val="Standard"/>
    <w:autoRedefine/>
    <w:uiPriority w:val="39"/>
    <w:semiHidden/>
    <w:rsid w:val="001C5C36"/>
    <w:pPr>
      <w:spacing w:after="100" w:line="259" w:lineRule="auto"/>
      <w:ind w:left="1320"/>
    </w:pPr>
    <w:rPr>
      <w:rFonts w:eastAsiaTheme="minorEastAsia"/>
      <w:kern w:val="2"/>
      <w:sz w:val="22"/>
      <w:szCs w:val="22"/>
      <w:lang w:eastAsia="de-CH"/>
      <w14:ligatures w14:val="standardContextual"/>
    </w:rPr>
  </w:style>
  <w:style w:type="paragraph" w:styleId="Verzeichnis8">
    <w:name w:val="toc 8"/>
    <w:basedOn w:val="Standard"/>
    <w:next w:val="Standard"/>
    <w:autoRedefine/>
    <w:uiPriority w:val="39"/>
    <w:semiHidden/>
    <w:rsid w:val="001C5C36"/>
    <w:pPr>
      <w:spacing w:after="100" w:line="259" w:lineRule="auto"/>
      <w:ind w:left="1540"/>
    </w:pPr>
    <w:rPr>
      <w:rFonts w:eastAsiaTheme="minorEastAsia"/>
      <w:kern w:val="2"/>
      <w:sz w:val="22"/>
      <w:szCs w:val="22"/>
      <w:lang w:eastAsia="de-CH"/>
      <w14:ligatures w14:val="standardContextual"/>
    </w:rPr>
  </w:style>
  <w:style w:type="paragraph" w:styleId="Verzeichnis9">
    <w:name w:val="toc 9"/>
    <w:basedOn w:val="Standard"/>
    <w:next w:val="Standard"/>
    <w:autoRedefine/>
    <w:uiPriority w:val="39"/>
    <w:semiHidden/>
    <w:rsid w:val="001C5C36"/>
    <w:pPr>
      <w:spacing w:after="100" w:line="259" w:lineRule="auto"/>
      <w:ind w:left="1760"/>
    </w:pPr>
    <w:rPr>
      <w:rFonts w:eastAsiaTheme="minorEastAsia"/>
      <w:kern w:val="2"/>
      <w:sz w:val="22"/>
      <w:szCs w:val="22"/>
      <w:lang w:eastAsia="de-CH"/>
      <w14:ligatures w14:val="standardContextual"/>
    </w:rPr>
  </w:style>
  <w:style w:type="table" w:styleId="Listentabelle3">
    <w:name w:val="List Table 3"/>
    <w:basedOn w:val="NormaleTabelle"/>
    <w:uiPriority w:val="48"/>
    <w:rsid w:val="00F806ED"/>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IPA">
    <w:name w:val="IPA"/>
    <w:basedOn w:val="TabelleRaster3"/>
    <w:uiPriority w:val="99"/>
    <w:rsid w:val="005D68B7"/>
    <w:pPr>
      <w:spacing w:line="240" w:lineRule="auto"/>
    </w:pPr>
    <w:rPr>
      <w:rFonts w:ascii="Arial" w:hAnsi="Arial"/>
      <w:color w:val="000000" w:themeColor="text1"/>
      <w:lang w:eastAsia="de-CH"/>
    </w:rPr>
    <w:tblPr>
      <w:tblBorders>
        <w:top w:val="single" w:sz="4" w:space="0" w:color="auto"/>
        <w:left w:val="none" w:sz="0" w:space="0" w:color="auto"/>
        <w:bottom w:val="none" w:sz="0" w:space="0" w:color="auto"/>
        <w:right w:val="none" w:sz="0" w:space="0" w:color="auto"/>
        <w:insideH w:val="single" w:sz="4" w:space="0" w:color="auto"/>
        <w:insideV w:val="single" w:sz="4" w:space="0" w:color="auto"/>
      </w:tblBorders>
    </w:tblPr>
    <w:tcPr>
      <w:shd w:val="clear" w:color="auto" w:fill="FFFFFF" w:themeFill="background1"/>
    </w:tcPr>
    <w:tblStylePr w:type="firstRow">
      <w:rPr>
        <w:rFonts w:ascii="Arial" w:hAnsi="Arial"/>
        <w:b/>
        <w:color w:val="FFFFFF" w:themeColor="background1"/>
        <w:sz w:val="20"/>
      </w:rPr>
      <w:tblPr/>
      <w:tcPr>
        <w:tcBorders>
          <w:bottom w:val="single" w:sz="4" w:space="0" w:color="000000" w:themeColor="text1"/>
          <w:tl2br w:val="none" w:sz="0" w:space="0" w:color="auto"/>
          <w:tr2bl w:val="none" w:sz="0" w:space="0" w:color="auto"/>
        </w:tcBorders>
        <w:shd w:val="clear" w:color="auto" w:fill="000000" w:themeFill="text1"/>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3">
    <w:name w:val="Table Grid 3"/>
    <w:basedOn w:val="NormaleTabelle"/>
    <w:uiPriority w:val="99"/>
    <w:semiHidden/>
    <w:unhideWhenUsed/>
    <w:rsid w:val="000A1DF3"/>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EinfacheTabelle2">
    <w:name w:val="Plain Table 2"/>
    <w:basedOn w:val="NormaleTabelle"/>
    <w:uiPriority w:val="42"/>
    <w:rsid w:val="005100BE"/>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itternetztabelle1hell">
    <w:name w:val="Grid Table 1 Light"/>
    <w:basedOn w:val="NormaleTabelle"/>
    <w:uiPriority w:val="46"/>
    <w:rsid w:val="005100BE"/>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lemithellemGitternetz">
    <w:name w:val="Grid Table Light"/>
    <w:basedOn w:val="NormaleTabelle"/>
    <w:uiPriority w:val="40"/>
    <w:rsid w:val="005D68B7"/>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EinfacheTabelle1">
    <w:name w:val="Plain Table 1"/>
    <w:basedOn w:val="NormaleTabelle"/>
    <w:uiPriority w:val="41"/>
    <w:rsid w:val="005D68B7"/>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EinfacheTabelle3">
    <w:name w:val="Plain Table 3"/>
    <w:basedOn w:val="NormaleTabelle"/>
    <w:uiPriority w:val="43"/>
    <w:rsid w:val="005D68B7"/>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HelleListe">
    <w:name w:val="Light List"/>
    <w:basedOn w:val="NormaleTabelle"/>
    <w:uiPriority w:val="61"/>
    <w:rsid w:val="005D68B7"/>
    <w:pPr>
      <w:spacing w:line="240" w:lineRule="auto"/>
    </w:pPr>
    <w:rPr>
      <w:rFonts w:eastAsiaTheme="minorEastAsia"/>
      <w:sz w:val="22"/>
      <w:szCs w:val="22"/>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764121">
      <w:bodyDiv w:val="1"/>
      <w:marLeft w:val="0"/>
      <w:marRight w:val="0"/>
      <w:marTop w:val="0"/>
      <w:marBottom w:val="0"/>
      <w:divBdr>
        <w:top w:val="none" w:sz="0" w:space="0" w:color="auto"/>
        <w:left w:val="none" w:sz="0" w:space="0" w:color="auto"/>
        <w:bottom w:val="none" w:sz="0" w:space="0" w:color="auto"/>
        <w:right w:val="none" w:sz="0" w:space="0" w:color="auto"/>
      </w:divBdr>
      <w:divsChild>
        <w:div w:id="1402365983">
          <w:marLeft w:val="0"/>
          <w:marRight w:val="0"/>
          <w:marTop w:val="0"/>
          <w:marBottom w:val="0"/>
          <w:divBdr>
            <w:top w:val="none" w:sz="0" w:space="0" w:color="auto"/>
            <w:left w:val="none" w:sz="0" w:space="0" w:color="auto"/>
            <w:bottom w:val="none" w:sz="0" w:space="0" w:color="auto"/>
            <w:right w:val="none" w:sz="0" w:space="0" w:color="auto"/>
          </w:divBdr>
          <w:divsChild>
            <w:div w:id="1183713950">
              <w:marLeft w:val="0"/>
              <w:marRight w:val="0"/>
              <w:marTop w:val="0"/>
              <w:marBottom w:val="0"/>
              <w:divBdr>
                <w:top w:val="none" w:sz="0" w:space="0" w:color="auto"/>
                <w:left w:val="none" w:sz="0" w:space="0" w:color="auto"/>
                <w:bottom w:val="none" w:sz="0" w:space="0" w:color="auto"/>
                <w:right w:val="none" w:sz="0" w:space="0" w:color="auto"/>
              </w:divBdr>
            </w:div>
            <w:div w:id="1201087235">
              <w:marLeft w:val="0"/>
              <w:marRight w:val="0"/>
              <w:marTop w:val="0"/>
              <w:marBottom w:val="0"/>
              <w:divBdr>
                <w:top w:val="none" w:sz="0" w:space="0" w:color="auto"/>
                <w:left w:val="none" w:sz="0" w:space="0" w:color="auto"/>
                <w:bottom w:val="none" w:sz="0" w:space="0" w:color="auto"/>
                <w:right w:val="none" w:sz="0" w:space="0" w:color="auto"/>
              </w:divBdr>
            </w:div>
            <w:div w:id="1324429459">
              <w:marLeft w:val="0"/>
              <w:marRight w:val="0"/>
              <w:marTop w:val="0"/>
              <w:marBottom w:val="0"/>
              <w:divBdr>
                <w:top w:val="none" w:sz="0" w:space="0" w:color="auto"/>
                <w:left w:val="none" w:sz="0" w:space="0" w:color="auto"/>
                <w:bottom w:val="none" w:sz="0" w:space="0" w:color="auto"/>
                <w:right w:val="none" w:sz="0" w:space="0" w:color="auto"/>
              </w:divBdr>
            </w:div>
            <w:div w:id="209481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190007">
      <w:bodyDiv w:val="1"/>
      <w:marLeft w:val="0"/>
      <w:marRight w:val="0"/>
      <w:marTop w:val="0"/>
      <w:marBottom w:val="0"/>
      <w:divBdr>
        <w:top w:val="none" w:sz="0" w:space="0" w:color="auto"/>
        <w:left w:val="none" w:sz="0" w:space="0" w:color="auto"/>
        <w:bottom w:val="none" w:sz="0" w:space="0" w:color="auto"/>
        <w:right w:val="none" w:sz="0" w:space="0" w:color="auto"/>
      </w:divBdr>
    </w:div>
    <w:div w:id="1114713731">
      <w:bodyDiv w:val="1"/>
      <w:marLeft w:val="0"/>
      <w:marRight w:val="0"/>
      <w:marTop w:val="0"/>
      <w:marBottom w:val="0"/>
      <w:divBdr>
        <w:top w:val="none" w:sz="0" w:space="0" w:color="auto"/>
        <w:left w:val="none" w:sz="0" w:space="0" w:color="auto"/>
        <w:bottom w:val="none" w:sz="0" w:space="0" w:color="auto"/>
        <w:right w:val="none" w:sz="0" w:space="0" w:color="auto"/>
      </w:divBdr>
      <w:divsChild>
        <w:div w:id="1332874890">
          <w:marLeft w:val="0"/>
          <w:marRight w:val="0"/>
          <w:marTop w:val="0"/>
          <w:marBottom w:val="0"/>
          <w:divBdr>
            <w:top w:val="none" w:sz="0" w:space="0" w:color="auto"/>
            <w:left w:val="none" w:sz="0" w:space="0" w:color="auto"/>
            <w:bottom w:val="none" w:sz="0" w:space="0" w:color="auto"/>
            <w:right w:val="none" w:sz="0" w:space="0" w:color="auto"/>
          </w:divBdr>
          <w:divsChild>
            <w:div w:id="1469394680">
              <w:marLeft w:val="0"/>
              <w:marRight w:val="0"/>
              <w:marTop w:val="0"/>
              <w:marBottom w:val="0"/>
              <w:divBdr>
                <w:top w:val="none" w:sz="0" w:space="0" w:color="auto"/>
                <w:left w:val="none" w:sz="0" w:space="0" w:color="auto"/>
                <w:bottom w:val="none" w:sz="0" w:space="0" w:color="auto"/>
                <w:right w:val="none" w:sz="0" w:space="0" w:color="auto"/>
              </w:divBdr>
            </w:div>
            <w:div w:id="1768773694">
              <w:marLeft w:val="0"/>
              <w:marRight w:val="0"/>
              <w:marTop w:val="0"/>
              <w:marBottom w:val="0"/>
              <w:divBdr>
                <w:top w:val="none" w:sz="0" w:space="0" w:color="auto"/>
                <w:left w:val="none" w:sz="0" w:space="0" w:color="auto"/>
                <w:bottom w:val="none" w:sz="0" w:space="0" w:color="auto"/>
                <w:right w:val="none" w:sz="0" w:space="0" w:color="auto"/>
              </w:divBdr>
            </w:div>
            <w:div w:id="1638412702">
              <w:marLeft w:val="0"/>
              <w:marRight w:val="0"/>
              <w:marTop w:val="0"/>
              <w:marBottom w:val="0"/>
              <w:divBdr>
                <w:top w:val="none" w:sz="0" w:space="0" w:color="auto"/>
                <w:left w:val="none" w:sz="0" w:space="0" w:color="auto"/>
                <w:bottom w:val="none" w:sz="0" w:space="0" w:color="auto"/>
                <w:right w:val="none" w:sz="0" w:space="0" w:color="auto"/>
              </w:divBdr>
            </w:div>
            <w:div w:id="40430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831257">
      <w:bodyDiv w:val="1"/>
      <w:marLeft w:val="0"/>
      <w:marRight w:val="0"/>
      <w:marTop w:val="0"/>
      <w:marBottom w:val="0"/>
      <w:divBdr>
        <w:top w:val="none" w:sz="0" w:space="0" w:color="auto"/>
        <w:left w:val="none" w:sz="0" w:space="0" w:color="auto"/>
        <w:bottom w:val="none" w:sz="0" w:space="0" w:color="auto"/>
        <w:right w:val="none" w:sz="0" w:space="0" w:color="auto"/>
      </w:divBdr>
    </w:div>
    <w:div w:id="1812598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1.xm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hyperlink" Target="http://localhost/projekt/public/api/user"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2" Type="http://schemas.openxmlformats.org/officeDocument/2006/relationships/hyperlink" Target="mailto:hi@twofold.swiss" TargetMode="External"/><Relationship Id="rId1" Type="http://schemas.openxmlformats.org/officeDocument/2006/relationships/hyperlink" Target="mailto:hi@twofold.swiss"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mailto:hi@twofold.swiss" TargetMode="External"/><Relationship Id="rId1" Type="http://schemas.openxmlformats.org/officeDocument/2006/relationships/hyperlink" Target="mailto:hi@twofold.swiss" TargetMode="External"/></Relationships>
</file>

<file path=word/_rels/footer3.xml.rels><?xml version="1.0" encoding="UTF-8" standalone="yes"?>
<Relationships xmlns="http://schemas.openxmlformats.org/package/2006/relationships"><Relationship Id="rId2" Type="http://schemas.openxmlformats.org/officeDocument/2006/relationships/hyperlink" Target="mailto:hi@twofold.swiss" TargetMode="External"/><Relationship Id="rId1" Type="http://schemas.openxmlformats.org/officeDocument/2006/relationships/hyperlink" Target="mailto:hi@twofold.swis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https://aspergerinf.sharepoint.com/sites/twofold/Templates/IPA%20Informatik/IPA_Vorlage_2024.dotx" TargetMode="External"/></Relationships>
</file>

<file path=word/theme/theme1.xml><?xml version="1.0" encoding="utf-8"?>
<a:theme xmlns:a="http://schemas.openxmlformats.org/drawingml/2006/main" name="Larissa-Design">
  <a:themeElements>
    <a:clrScheme name="Benutzerdefiniert 1">
      <a:dk1>
        <a:sysClr val="windowText" lastClr="000000"/>
      </a:dk1>
      <a:lt1>
        <a:sysClr val="window" lastClr="FFFFFF"/>
      </a:lt1>
      <a:dk2>
        <a:srgbClr val="7F7F7F"/>
      </a:dk2>
      <a:lt2>
        <a:srgbClr val="F2F2F2"/>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wo fold asperger academy">
      <a:majorFont>
        <a:latin typeface="Object Sans"/>
        <a:ea typeface=""/>
        <a:cs typeface=""/>
      </a:majorFont>
      <a:minorFont>
        <a:latin typeface="Object Sans"/>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wrap="square" lIns="0" tIns="0" rIns="0" bIns="0" rtlCol="0"/>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0E5D27F8F9D77246958595755BE80D85" ma:contentTypeVersion="3" ma:contentTypeDescription="Ein neues Dokument erstellen." ma:contentTypeScope="" ma:versionID="523cc66e991d1db8e1b1ff070bf6a3d3">
  <xsd:schema xmlns:xsd="http://www.w3.org/2001/XMLSchema" xmlns:xs="http://www.w3.org/2001/XMLSchema" xmlns:p="http://schemas.microsoft.com/office/2006/metadata/properties" xmlns:ns2="17b83e7a-435f-4364-88cb-373732b2cb78" targetNamespace="http://schemas.microsoft.com/office/2006/metadata/properties" ma:root="true" ma:fieldsID="b191d266e13279e8e3bfd50054307905" ns2:_="">
    <xsd:import namespace="17b83e7a-435f-4364-88cb-373732b2cb78"/>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b83e7a-435f-4364-88cb-373732b2cb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Authr</b:Tag>
    <b:SourceType>Book</b:SourceType>
    <b:Guid>{BA01FD2C-EDFC-4D13-8F46-679005D5D2FB}</b:Guid>
    <b:Author>
      <b:Author>
        <b:NameList>
          <b:Person>
            <b:Last>Autor</b:Last>
            <b:First>Anton</b:First>
          </b:Person>
        </b:NameList>
      </b:Author>
    </b:Author>
    <b:Title>Titel</b:Title>
    <b:Year>Jahr</b:Year>
    <b:City>Ort</b:City>
    <b:Publisher>Verleger</b:Publisher>
    <b:RefOrder>1</b:RefOrder>
  </b:Source>
</b:Sources>
</file>

<file path=customXml/itemProps1.xml><?xml version="1.0" encoding="utf-8"?>
<ds:datastoreItem xmlns:ds="http://schemas.openxmlformats.org/officeDocument/2006/customXml" ds:itemID="{AEAB193A-0B35-45ED-9423-E63FC15D0D3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AF5B931-A8D1-40E1-AF1E-15ECCB0C1E54}">
  <ds:schemaRefs>
    <ds:schemaRef ds:uri="http://schemas.microsoft.com/sharepoint/v3/contenttype/forms"/>
  </ds:schemaRefs>
</ds:datastoreItem>
</file>

<file path=customXml/itemProps3.xml><?xml version="1.0" encoding="utf-8"?>
<ds:datastoreItem xmlns:ds="http://schemas.openxmlformats.org/officeDocument/2006/customXml" ds:itemID="{5EFF464D-8F80-4371-B44D-92E0D76AD7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b83e7a-435f-4364-88cb-373732b2cb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41A501F-5856-B74E-81EC-17AA83297D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IPA_Vorlage_2024.dotx</Template>
  <TotalTime>0</TotalTime>
  <Pages>35</Pages>
  <Words>3728</Words>
  <Characters>23492</Characters>
  <Application>Microsoft Office Word</Application>
  <DocSecurity>0</DocSecurity>
  <Lines>195</Lines>
  <Paragraphs>54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VORLAGENBAUER.ch</Company>
  <LinksUpToDate>false</LinksUpToDate>
  <CharactersWithSpaces>27166</CharactersWithSpaces>
  <SharedDoc>false</SharedDoc>
  <HLinks>
    <vt:vector size="582" baseType="variant">
      <vt:variant>
        <vt:i4>1900606</vt:i4>
      </vt:variant>
      <vt:variant>
        <vt:i4>626</vt:i4>
      </vt:variant>
      <vt:variant>
        <vt:i4>0</vt:i4>
      </vt:variant>
      <vt:variant>
        <vt:i4>5</vt:i4>
      </vt:variant>
      <vt:variant>
        <vt:lpwstr/>
      </vt:variant>
      <vt:variant>
        <vt:lpwstr>_Toc529454783</vt:lpwstr>
      </vt:variant>
      <vt:variant>
        <vt:i4>1900606</vt:i4>
      </vt:variant>
      <vt:variant>
        <vt:i4>620</vt:i4>
      </vt:variant>
      <vt:variant>
        <vt:i4>0</vt:i4>
      </vt:variant>
      <vt:variant>
        <vt:i4>5</vt:i4>
      </vt:variant>
      <vt:variant>
        <vt:lpwstr/>
      </vt:variant>
      <vt:variant>
        <vt:lpwstr>_Toc529454782</vt:lpwstr>
      </vt:variant>
      <vt:variant>
        <vt:i4>1900606</vt:i4>
      </vt:variant>
      <vt:variant>
        <vt:i4>614</vt:i4>
      </vt:variant>
      <vt:variant>
        <vt:i4>0</vt:i4>
      </vt:variant>
      <vt:variant>
        <vt:i4>5</vt:i4>
      </vt:variant>
      <vt:variant>
        <vt:lpwstr/>
      </vt:variant>
      <vt:variant>
        <vt:lpwstr>_Toc529454781</vt:lpwstr>
      </vt:variant>
      <vt:variant>
        <vt:i4>1900606</vt:i4>
      </vt:variant>
      <vt:variant>
        <vt:i4>608</vt:i4>
      </vt:variant>
      <vt:variant>
        <vt:i4>0</vt:i4>
      </vt:variant>
      <vt:variant>
        <vt:i4>5</vt:i4>
      </vt:variant>
      <vt:variant>
        <vt:lpwstr/>
      </vt:variant>
      <vt:variant>
        <vt:lpwstr>_Toc529454780</vt:lpwstr>
      </vt:variant>
      <vt:variant>
        <vt:i4>1179710</vt:i4>
      </vt:variant>
      <vt:variant>
        <vt:i4>602</vt:i4>
      </vt:variant>
      <vt:variant>
        <vt:i4>0</vt:i4>
      </vt:variant>
      <vt:variant>
        <vt:i4>5</vt:i4>
      </vt:variant>
      <vt:variant>
        <vt:lpwstr/>
      </vt:variant>
      <vt:variant>
        <vt:lpwstr>_Toc529454779</vt:lpwstr>
      </vt:variant>
      <vt:variant>
        <vt:i4>1179710</vt:i4>
      </vt:variant>
      <vt:variant>
        <vt:i4>596</vt:i4>
      </vt:variant>
      <vt:variant>
        <vt:i4>0</vt:i4>
      </vt:variant>
      <vt:variant>
        <vt:i4>5</vt:i4>
      </vt:variant>
      <vt:variant>
        <vt:lpwstr/>
      </vt:variant>
      <vt:variant>
        <vt:lpwstr>_Toc529454778</vt:lpwstr>
      </vt:variant>
      <vt:variant>
        <vt:i4>1179710</vt:i4>
      </vt:variant>
      <vt:variant>
        <vt:i4>590</vt:i4>
      </vt:variant>
      <vt:variant>
        <vt:i4>0</vt:i4>
      </vt:variant>
      <vt:variant>
        <vt:i4>5</vt:i4>
      </vt:variant>
      <vt:variant>
        <vt:lpwstr/>
      </vt:variant>
      <vt:variant>
        <vt:lpwstr>_Toc529454777</vt:lpwstr>
      </vt:variant>
      <vt:variant>
        <vt:i4>1179710</vt:i4>
      </vt:variant>
      <vt:variant>
        <vt:i4>584</vt:i4>
      </vt:variant>
      <vt:variant>
        <vt:i4>0</vt:i4>
      </vt:variant>
      <vt:variant>
        <vt:i4>5</vt:i4>
      </vt:variant>
      <vt:variant>
        <vt:lpwstr/>
      </vt:variant>
      <vt:variant>
        <vt:lpwstr>_Toc529454776</vt:lpwstr>
      </vt:variant>
      <vt:variant>
        <vt:i4>1179710</vt:i4>
      </vt:variant>
      <vt:variant>
        <vt:i4>578</vt:i4>
      </vt:variant>
      <vt:variant>
        <vt:i4>0</vt:i4>
      </vt:variant>
      <vt:variant>
        <vt:i4>5</vt:i4>
      </vt:variant>
      <vt:variant>
        <vt:lpwstr/>
      </vt:variant>
      <vt:variant>
        <vt:lpwstr>_Toc529454775</vt:lpwstr>
      </vt:variant>
      <vt:variant>
        <vt:i4>1179710</vt:i4>
      </vt:variant>
      <vt:variant>
        <vt:i4>572</vt:i4>
      </vt:variant>
      <vt:variant>
        <vt:i4>0</vt:i4>
      </vt:variant>
      <vt:variant>
        <vt:i4>5</vt:i4>
      </vt:variant>
      <vt:variant>
        <vt:lpwstr/>
      </vt:variant>
      <vt:variant>
        <vt:lpwstr>_Toc529454774</vt:lpwstr>
      </vt:variant>
      <vt:variant>
        <vt:i4>1376314</vt:i4>
      </vt:variant>
      <vt:variant>
        <vt:i4>563</vt:i4>
      </vt:variant>
      <vt:variant>
        <vt:i4>0</vt:i4>
      </vt:variant>
      <vt:variant>
        <vt:i4>5</vt:i4>
      </vt:variant>
      <vt:variant>
        <vt:lpwstr/>
      </vt:variant>
      <vt:variant>
        <vt:lpwstr>_Toc529451357</vt:lpwstr>
      </vt:variant>
      <vt:variant>
        <vt:i4>1376314</vt:i4>
      </vt:variant>
      <vt:variant>
        <vt:i4>557</vt:i4>
      </vt:variant>
      <vt:variant>
        <vt:i4>0</vt:i4>
      </vt:variant>
      <vt:variant>
        <vt:i4>5</vt:i4>
      </vt:variant>
      <vt:variant>
        <vt:lpwstr/>
      </vt:variant>
      <vt:variant>
        <vt:lpwstr>_Toc529451356</vt:lpwstr>
      </vt:variant>
      <vt:variant>
        <vt:i4>1376314</vt:i4>
      </vt:variant>
      <vt:variant>
        <vt:i4>551</vt:i4>
      </vt:variant>
      <vt:variant>
        <vt:i4>0</vt:i4>
      </vt:variant>
      <vt:variant>
        <vt:i4>5</vt:i4>
      </vt:variant>
      <vt:variant>
        <vt:lpwstr/>
      </vt:variant>
      <vt:variant>
        <vt:lpwstr>_Toc529451355</vt:lpwstr>
      </vt:variant>
      <vt:variant>
        <vt:i4>1376314</vt:i4>
      </vt:variant>
      <vt:variant>
        <vt:i4>545</vt:i4>
      </vt:variant>
      <vt:variant>
        <vt:i4>0</vt:i4>
      </vt:variant>
      <vt:variant>
        <vt:i4>5</vt:i4>
      </vt:variant>
      <vt:variant>
        <vt:lpwstr/>
      </vt:variant>
      <vt:variant>
        <vt:lpwstr>_Toc529451354</vt:lpwstr>
      </vt:variant>
      <vt:variant>
        <vt:i4>1376314</vt:i4>
      </vt:variant>
      <vt:variant>
        <vt:i4>539</vt:i4>
      </vt:variant>
      <vt:variant>
        <vt:i4>0</vt:i4>
      </vt:variant>
      <vt:variant>
        <vt:i4>5</vt:i4>
      </vt:variant>
      <vt:variant>
        <vt:lpwstr/>
      </vt:variant>
      <vt:variant>
        <vt:lpwstr>_Toc529451353</vt:lpwstr>
      </vt:variant>
      <vt:variant>
        <vt:i4>1376314</vt:i4>
      </vt:variant>
      <vt:variant>
        <vt:i4>533</vt:i4>
      </vt:variant>
      <vt:variant>
        <vt:i4>0</vt:i4>
      </vt:variant>
      <vt:variant>
        <vt:i4>5</vt:i4>
      </vt:variant>
      <vt:variant>
        <vt:lpwstr/>
      </vt:variant>
      <vt:variant>
        <vt:lpwstr>_Toc529451352</vt:lpwstr>
      </vt:variant>
      <vt:variant>
        <vt:i4>1376314</vt:i4>
      </vt:variant>
      <vt:variant>
        <vt:i4>527</vt:i4>
      </vt:variant>
      <vt:variant>
        <vt:i4>0</vt:i4>
      </vt:variant>
      <vt:variant>
        <vt:i4>5</vt:i4>
      </vt:variant>
      <vt:variant>
        <vt:lpwstr/>
      </vt:variant>
      <vt:variant>
        <vt:lpwstr>_Toc529451351</vt:lpwstr>
      </vt:variant>
      <vt:variant>
        <vt:i4>1376314</vt:i4>
      </vt:variant>
      <vt:variant>
        <vt:i4>521</vt:i4>
      </vt:variant>
      <vt:variant>
        <vt:i4>0</vt:i4>
      </vt:variant>
      <vt:variant>
        <vt:i4>5</vt:i4>
      </vt:variant>
      <vt:variant>
        <vt:lpwstr/>
      </vt:variant>
      <vt:variant>
        <vt:lpwstr>_Toc529451350</vt:lpwstr>
      </vt:variant>
      <vt:variant>
        <vt:i4>1310778</vt:i4>
      </vt:variant>
      <vt:variant>
        <vt:i4>515</vt:i4>
      </vt:variant>
      <vt:variant>
        <vt:i4>0</vt:i4>
      </vt:variant>
      <vt:variant>
        <vt:i4>5</vt:i4>
      </vt:variant>
      <vt:variant>
        <vt:lpwstr/>
      </vt:variant>
      <vt:variant>
        <vt:lpwstr>_Toc529451349</vt:lpwstr>
      </vt:variant>
      <vt:variant>
        <vt:i4>1310778</vt:i4>
      </vt:variant>
      <vt:variant>
        <vt:i4>509</vt:i4>
      </vt:variant>
      <vt:variant>
        <vt:i4>0</vt:i4>
      </vt:variant>
      <vt:variant>
        <vt:i4>5</vt:i4>
      </vt:variant>
      <vt:variant>
        <vt:lpwstr/>
      </vt:variant>
      <vt:variant>
        <vt:lpwstr>_Toc529451348</vt:lpwstr>
      </vt:variant>
      <vt:variant>
        <vt:i4>1310778</vt:i4>
      </vt:variant>
      <vt:variant>
        <vt:i4>503</vt:i4>
      </vt:variant>
      <vt:variant>
        <vt:i4>0</vt:i4>
      </vt:variant>
      <vt:variant>
        <vt:i4>5</vt:i4>
      </vt:variant>
      <vt:variant>
        <vt:lpwstr/>
      </vt:variant>
      <vt:variant>
        <vt:lpwstr>_Toc529451347</vt:lpwstr>
      </vt:variant>
      <vt:variant>
        <vt:i4>1310778</vt:i4>
      </vt:variant>
      <vt:variant>
        <vt:i4>497</vt:i4>
      </vt:variant>
      <vt:variant>
        <vt:i4>0</vt:i4>
      </vt:variant>
      <vt:variant>
        <vt:i4>5</vt:i4>
      </vt:variant>
      <vt:variant>
        <vt:lpwstr/>
      </vt:variant>
      <vt:variant>
        <vt:lpwstr>_Toc529451346</vt:lpwstr>
      </vt:variant>
      <vt:variant>
        <vt:i4>1310778</vt:i4>
      </vt:variant>
      <vt:variant>
        <vt:i4>491</vt:i4>
      </vt:variant>
      <vt:variant>
        <vt:i4>0</vt:i4>
      </vt:variant>
      <vt:variant>
        <vt:i4>5</vt:i4>
      </vt:variant>
      <vt:variant>
        <vt:lpwstr/>
      </vt:variant>
      <vt:variant>
        <vt:lpwstr>_Toc529451345</vt:lpwstr>
      </vt:variant>
      <vt:variant>
        <vt:i4>1310778</vt:i4>
      </vt:variant>
      <vt:variant>
        <vt:i4>485</vt:i4>
      </vt:variant>
      <vt:variant>
        <vt:i4>0</vt:i4>
      </vt:variant>
      <vt:variant>
        <vt:i4>5</vt:i4>
      </vt:variant>
      <vt:variant>
        <vt:lpwstr/>
      </vt:variant>
      <vt:variant>
        <vt:lpwstr>_Toc529451344</vt:lpwstr>
      </vt:variant>
      <vt:variant>
        <vt:i4>1310778</vt:i4>
      </vt:variant>
      <vt:variant>
        <vt:i4>479</vt:i4>
      </vt:variant>
      <vt:variant>
        <vt:i4>0</vt:i4>
      </vt:variant>
      <vt:variant>
        <vt:i4>5</vt:i4>
      </vt:variant>
      <vt:variant>
        <vt:lpwstr/>
      </vt:variant>
      <vt:variant>
        <vt:lpwstr>_Toc529451343</vt:lpwstr>
      </vt:variant>
      <vt:variant>
        <vt:i4>1310778</vt:i4>
      </vt:variant>
      <vt:variant>
        <vt:i4>473</vt:i4>
      </vt:variant>
      <vt:variant>
        <vt:i4>0</vt:i4>
      </vt:variant>
      <vt:variant>
        <vt:i4>5</vt:i4>
      </vt:variant>
      <vt:variant>
        <vt:lpwstr/>
      </vt:variant>
      <vt:variant>
        <vt:lpwstr>_Toc529451342</vt:lpwstr>
      </vt:variant>
      <vt:variant>
        <vt:i4>2555988</vt:i4>
      </vt:variant>
      <vt:variant>
        <vt:i4>465</vt:i4>
      </vt:variant>
      <vt:variant>
        <vt:i4>0</vt:i4>
      </vt:variant>
      <vt:variant>
        <vt:i4>5</vt:i4>
      </vt:variant>
      <vt:variant>
        <vt:lpwstr>http://www.medienheft.ch/kritik/bibliothek/k16_BeckDaniel.html</vt:lpwstr>
      </vt:variant>
      <vt:variant>
        <vt:lpwstr/>
      </vt:variant>
      <vt:variant>
        <vt:i4>1835060</vt:i4>
      </vt:variant>
      <vt:variant>
        <vt:i4>398</vt:i4>
      </vt:variant>
      <vt:variant>
        <vt:i4>0</vt:i4>
      </vt:variant>
      <vt:variant>
        <vt:i4>5</vt:i4>
      </vt:variant>
      <vt:variant>
        <vt:lpwstr/>
      </vt:variant>
      <vt:variant>
        <vt:lpwstr>_Toc529882032</vt:lpwstr>
      </vt:variant>
      <vt:variant>
        <vt:i4>1835060</vt:i4>
      </vt:variant>
      <vt:variant>
        <vt:i4>392</vt:i4>
      </vt:variant>
      <vt:variant>
        <vt:i4>0</vt:i4>
      </vt:variant>
      <vt:variant>
        <vt:i4>5</vt:i4>
      </vt:variant>
      <vt:variant>
        <vt:lpwstr/>
      </vt:variant>
      <vt:variant>
        <vt:lpwstr>_Toc529882031</vt:lpwstr>
      </vt:variant>
      <vt:variant>
        <vt:i4>1835060</vt:i4>
      </vt:variant>
      <vt:variant>
        <vt:i4>386</vt:i4>
      </vt:variant>
      <vt:variant>
        <vt:i4>0</vt:i4>
      </vt:variant>
      <vt:variant>
        <vt:i4>5</vt:i4>
      </vt:variant>
      <vt:variant>
        <vt:lpwstr/>
      </vt:variant>
      <vt:variant>
        <vt:lpwstr>_Toc529882030</vt:lpwstr>
      </vt:variant>
      <vt:variant>
        <vt:i4>1900596</vt:i4>
      </vt:variant>
      <vt:variant>
        <vt:i4>380</vt:i4>
      </vt:variant>
      <vt:variant>
        <vt:i4>0</vt:i4>
      </vt:variant>
      <vt:variant>
        <vt:i4>5</vt:i4>
      </vt:variant>
      <vt:variant>
        <vt:lpwstr/>
      </vt:variant>
      <vt:variant>
        <vt:lpwstr>_Toc529882029</vt:lpwstr>
      </vt:variant>
      <vt:variant>
        <vt:i4>1900596</vt:i4>
      </vt:variant>
      <vt:variant>
        <vt:i4>374</vt:i4>
      </vt:variant>
      <vt:variant>
        <vt:i4>0</vt:i4>
      </vt:variant>
      <vt:variant>
        <vt:i4>5</vt:i4>
      </vt:variant>
      <vt:variant>
        <vt:lpwstr/>
      </vt:variant>
      <vt:variant>
        <vt:lpwstr>_Toc529882028</vt:lpwstr>
      </vt:variant>
      <vt:variant>
        <vt:i4>1900596</vt:i4>
      </vt:variant>
      <vt:variant>
        <vt:i4>368</vt:i4>
      </vt:variant>
      <vt:variant>
        <vt:i4>0</vt:i4>
      </vt:variant>
      <vt:variant>
        <vt:i4>5</vt:i4>
      </vt:variant>
      <vt:variant>
        <vt:lpwstr/>
      </vt:variant>
      <vt:variant>
        <vt:lpwstr>_Toc529882027</vt:lpwstr>
      </vt:variant>
      <vt:variant>
        <vt:i4>1900596</vt:i4>
      </vt:variant>
      <vt:variant>
        <vt:i4>362</vt:i4>
      </vt:variant>
      <vt:variant>
        <vt:i4>0</vt:i4>
      </vt:variant>
      <vt:variant>
        <vt:i4>5</vt:i4>
      </vt:variant>
      <vt:variant>
        <vt:lpwstr/>
      </vt:variant>
      <vt:variant>
        <vt:lpwstr>_Toc529882026</vt:lpwstr>
      </vt:variant>
      <vt:variant>
        <vt:i4>1900596</vt:i4>
      </vt:variant>
      <vt:variant>
        <vt:i4>356</vt:i4>
      </vt:variant>
      <vt:variant>
        <vt:i4>0</vt:i4>
      </vt:variant>
      <vt:variant>
        <vt:i4>5</vt:i4>
      </vt:variant>
      <vt:variant>
        <vt:lpwstr/>
      </vt:variant>
      <vt:variant>
        <vt:lpwstr>_Toc529882025</vt:lpwstr>
      </vt:variant>
      <vt:variant>
        <vt:i4>1900596</vt:i4>
      </vt:variant>
      <vt:variant>
        <vt:i4>350</vt:i4>
      </vt:variant>
      <vt:variant>
        <vt:i4>0</vt:i4>
      </vt:variant>
      <vt:variant>
        <vt:i4>5</vt:i4>
      </vt:variant>
      <vt:variant>
        <vt:lpwstr/>
      </vt:variant>
      <vt:variant>
        <vt:lpwstr>_Toc529882024</vt:lpwstr>
      </vt:variant>
      <vt:variant>
        <vt:i4>1900596</vt:i4>
      </vt:variant>
      <vt:variant>
        <vt:i4>344</vt:i4>
      </vt:variant>
      <vt:variant>
        <vt:i4>0</vt:i4>
      </vt:variant>
      <vt:variant>
        <vt:i4>5</vt:i4>
      </vt:variant>
      <vt:variant>
        <vt:lpwstr/>
      </vt:variant>
      <vt:variant>
        <vt:lpwstr>_Toc529882023</vt:lpwstr>
      </vt:variant>
      <vt:variant>
        <vt:i4>1900596</vt:i4>
      </vt:variant>
      <vt:variant>
        <vt:i4>338</vt:i4>
      </vt:variant>
      <vt:variant>
        <vt:i4>0</vt:i4>
      </vt:variant>
      <vt:variant>
        <vt:i4>5</vt:i4>
      </vt:variant>
      <vt:variant>
        <vt:lpwstr/>
      </vt:variant>
      <vt:variant>
        <vt:lpwstr>_Toc529882022</vt:lpwstr>
      </vt:variant>
      <vt:variant>
        <vt:i4>1900596</vt:i4>
      </vt:variant>
      <vt:variant>
        <vt:i4>332</vt:i4>
      </vt:variant>
      <vt:variant>
        <vt:i4>0</vt:i4>
      </vt:variant>
      <vt:variant>
        <vt:i4>5</vt:i4>
      </vt:variant>
      <vt:variant>
        <vt:lpwstr/>
      </vt:variant>
      <vt:variant>
        <vt:lpwstr>_Toc529882021</vt:lpwstr>
      </vt:variant>
      <vt:variant>
        <vt:i4>1900596</vt:i4>
      </vt:variant>
      <vt:variant>
        <vt:i4>326</vt:i4>
      </vt:variant>
      <vt:variant>
        <vt:i4>0</vt:i4>
      </vt:variant>
      <vt:variant>
        <vt:i4>5</vt:i4>
      </vt:variant>
      <vt:variant>
        <vt:lpwstr/>
      </vt:variant>
      <vt:variant>
        <vt:lpwstr>_Toc529882020</vt:lpwstr>
      </vt:variant>
      <vt:variant>
        <vt:i4>1966132</vt:i4>
      </vt:variant>
      <vt:variant>
        <vt:i4>320</vt:i4>
      </vt:variant>
      <vt:variant>
        <vt:i4>0</vt:i4>
      </vt:variant>
      <vt:variant>
        <vt:i4>5</vt:i4>
      </vt:variant>
      <vt:variant>
        <vt:lpwstr/>
      </vt:variant>
      <vt:variant>
        <vt:lpwstr>_Toc529882019</vt:lpwstr>
      </vt:variant>
      <vt:variant>
        <vt:i4>1966132</vt:i4>
      </vt:variant>
      <vt:variant>
        <vt:i4>314</vt:i4>
      </vt:variant>
      <vt:variant>
        <vt:i4>0</vt:i4>
      </vt:variant>
      <vt:variant>
        <vt:i4>5</vt:i4>
      </vt:variant>
      <vt:variant>
        <vt:lpwstr/>
      </vt:variant>
      <vt:variant>
        <vt:lpwstr>_Toc529882018</vt:lpwstr>
      </vt:variant>
      <vt:variant>
        <vt:i4>1966132</vt:i4>
      </vt:variant>
      <vt:variant>
        <vt:i4>308</vt:i4>
      </vt:variant>
      <vt:variant>
        <vt:i4>0</vt:i4>
      </vt:variant>
      <vt:variant>
        <vt:i4>5</vt:i4>
      </vt:variant>
      <vt:variant>
        <vt:lpwstr/>
      </vt:variant>
      <vt:variant>
        <vt:lpwstr>_Toc529882017</vt:lpwstr>
      </vt:variant>
      <vt:variant>
        <vt:i4>1966132</vt:i4>
      </vt:variant>
      <vt:variant>
        <vt:i4>302</vt:i4>
      </vt:variant>
      <vt:variant>
        <vt:i4>0</vt:i4>
      </vt:variant>
      <vt:variant>
        <vt:i4>5</vt:i4>
      </vt:variant>
      <vt:variant>
        <vt:lpwstr/>
      </vt:variant>
      <vt:variant>
        <vt:lpwstr>_Toc529882016</vt:lpwstr>
      </vt:variant>
      <vt:variant>
        <vt:i4>1966132</vt:i4>
      </vt:variant>
      <vt:variant>
        <vt:i4>296</vt:i4>
      </vt:variant>
      <vt:variant>
        <vt:i4>0</vt:i4>
      </vt:variant>
      <vt:variant>
        <vt:i4>5</vt:i4>
      </vt:variant>
      <vt:variant>
        <vt:lpwstr/>
      </vt:variant>
      <vt:variant>
        <vt:lpwstr>_Toc529882015</vt:lpwstr>
      </vt:variant>
      <vt:variant>
        <vt:i4>1966132</vt:i4>
      </vt:variant>
      <vt:variant>
        <vt:i4>290</vt:i4>
      </vt:variant>
      <vt:variant>
        <vt:i4>0</vt:i4>
      </vt:variant>
      <vt:variant>
        <vt:i4>5</vt:i4>
      </vt:variant>
      <vt:variant>
        <vt:lpwstr/>
      </vt:variant>
      <vt:variant>
        <vt:lpwstr>_Toc529882014</vt:lpwstr>
      </vt:variant>
      <vt:variant>
        <vt:i4>1966132</vt:i4>
      </vt:variant>
      <vt:variant>
        <vt:i4>284</vt:i4>
      </vt:variant>
      <vt:variant>
        <vt:i4>0</vt:i4>
      </vt:variant>
      <vt:variant>
        <vt:i4>5</vt:i4>
      </vt:variant>
      <vt:variant>
        <vt:lpwstr/>
      </vt:variant>
      <vt:variant>
        <vt:lpwstr>_Toc529882013</vt:lpwstr>
      </vt:variant>
      <vt:variant>
        <vt:i4>1966132</vt:i4>
      </vt:variant>
      <vt:variant>
        <vt:i4>278</vt:i4>
      </vt:variant>
      <vt:variant>
        <vt:i4>0</vt:i4>
      </vt:variant>
      <vt:variant>
        <vt:i4>5</vt:i4>
      </vt:variant>
      <vt:variant>
        <vt:lpwstr/>
      </vt:variant>
      <vt:variant>
        <vt:lpwstr>_Toc529882012</vt:lpwstr>
      </vt:variant>
      <vt:variant>
        <vt:i4>1966132</vt:i4>
      </vt:variant>
      <vt:variant>
        <vt:i4>272</vt:i4>
      </vt:variant>
      <vt:variant>
        <vt:i4>0</vt:i4>
      </vt:variant>
      <vt:variant>
        <vt:i4>5</vt:i4>
      </vt:variant>
      <vt:variant>
        <vt:lpwstr/>
      </vt:variant>
      <vt:variant>
        <vt:lpwstr>_Toc529882011</vt:lpwstr>
      </vt:variant>
      <vt:variant>
        <vt:i4>1966132</vt:i4>
      </vt:variant>
      <vt:variant>
        <vt:i4>266</vt:i4>
      </vt:variant>
      <vt:variant>
        <vt:i4>0</vt:i4>
      </vt:variant>
      <vt:variant>
        <vt:i4>5</vt:i4>
      </vt:variant>
      <vt:variant>
        <vt:lpwstr/>
      </vt:variant>
      <vt:variant>
        <vt:lpwstr>_Toc529882010</vt:lpwstr>
      </vt:variant>
      <vt:variant>
        <vt:i4>2031668</vt:i4>
      </vt:variant>
      <vt:variant>
        <vt:i4>260</vt:i4>
      </vt:variant>
      <vt:variant>
        <vt:i4>0</vt:i4>
      </vt:variant>
      <vt:variant>
        <vt:i4>5</vt:i4>
      </vt:variant>
      <vt:variant>
        <vt:lpwstr/>
      </vt:variant>
      <vt:variant>
        <vt:lpwstr>_Toc529882009</vt:lpwstr>
      </vt:variant>
      <vt:variant>
        <vt:i4>2031668</vt:i4>
      </vt:variant>
      <vt:variant>
        <vt:i4>254</vt:i4>
      </vt:variant>
      <vt:variant>
        <vt:i4>0</vt:i4>
      </vt:variant>
      <vt:variant>
        <vt:i4>5</vt:i4>
      </vt:variant>
      <vt:variant>
        <vt:lpwstr/>
      </vt:variant>
      <vt:variant>
        <vt:lpwstr>_Toc529882008</vt:lpwstr>
      </vt:variant>
      <vt:variant>
        <vt:i4>2031668</vt:i4>
      </vt:variant>
      <vt:variant>
        <vt:i4>248</vt:i4>
      </vt:variant>
      <vt:variant>
        <vt:i4>0</vt:i4>
      </vt:variant>
      <vt:variant>
        <vt:i4>5</vt:i4>
      </vt:variant>
      <vt:variant>
        <vt:lpwstr/>
      </vt:variant>
      <vt:variant>
        <vt:lpwstr>_Toc529882007</vt:lpwstr>
      </vt:variant>
      <vt:variant>
        <vt:i4>2031668</vt:i4>
      </vt:variant>
      <vt:variant>
        <vt:i4>242</vt:i4>
      </vt:variant>
      <vt:variant>
        <vt:i4>0</vt:i4>
      </vt:variant>
      <vt:variant>
        <vt:i4>5</vt:i4>
      </vt:variant>
      <vt:variant>
        <vt:lpwstr/>
      </vt:variant>
      <vt:variant>
        <vt:lpwstr>_Toc529882006</vt:lpwstr>
      </vt:variant>
      <vt:variant>
        <vt:i4>2031668</vt:i4>
      </vt:variant>
      <vt:variant>
        <vt:i4>236</vt:i4>
      </vt:variant>
      <vt:variant>
        <vt:i4>0</vt:i4>
      </vt:variant>
      <vt:variant>
        <vt:i4>5</vt:i4>
      </vt:variant>
      <vt:variant>
        <vt:lpwstr/>
      </vt:variant>
      <vt:variant>
        <vt:lpwstr>_Toc529882005</vt:lpwstr>
      </vt:variant>
      <vt:variant>
        <vt:i4>2031668</vt:i4>
      </vt:variant>
      <vt:variant>
        <vt:i4>230</vt:i4>
      </vt:variant>
      <vt:variant>
        <vt:i4>0</vt:i4>
      </vt:variant>
      <vt:variant>
        <vt:i4>5</vt:i4>
      </vt:variant>
      <vt:variant>
        <vt:lpwstr/>
      </vt:variant>
      <vt:variant>
        <vt:lpwstr>_Toc529882004</vt:lpwstr>
      </vt:variant>
      <vt:variant>
        <vt:i4>2031668</vt:i4>
      </vt:variant>
      <vt:variant>
        <vt:i4>224</vt:i4>
      </vt:variant>
      <vt:variant>
        <vt:i4>0</vt:i4>
      </vt:variant>
      <vt:variant>
        <vt:i4>5</vt:i4>
      </vt:variant>
      <vt:variant>
        <vt:lpwstr/>
      </vt:variant>
      <vt:variant>
        <vt:lpwstr>_Toc529882003</vt:lpwstr>
      </vt:variant>
      <vt:variant>
        <vt:i4>2031668</vt:i4>
      </vt:variant>
      <vt:variant>
        <vt:i4>218</vt:i4>
      </vt:variant>
      <vt:variant>
        <vt:i4>0</vt:i4>
      </vt:variant>
      <vt:variant>
        <vt:i4>5</vt:i4>
      </vt:variant>
      <vt:variant>
        <vt:lpwstr/>
      </vt:variant>
      <vt:variant>
        <vt:lpwstr>_Toc529882002</vt:lpwstr>
      </vt:variant>
      <vt:variant>
        <vt:i4>2031668</vt:i4>
      </vt:variant>
      <vt:variant>
        <vt:i4>212</vt:i4>
      </vt:variant>
      <vt:variant>
        <vt:i4>0</vt:i4>
      </vt:variant>
      <vt:variant>
        <vt:i4>5</vt:i4>
      </vt:variant>
      <vt:variant>
        <vt:lpwstr/>
      </vt:variant>
      <vt:variant>
        <vt:lpwstr>_Toc529882001</vt:lpwstr>
      </vt:variant>
      <vt:variant>
        <vt:i4>2031668</vt:i4>
      </vt:variant>
      <vt:variant>
        <vt:i4>206</vt:i4>
      </vt:variant>
      <vt:variant>
        <vt:i4>0</vt:i4>
      </vt:variant>
      <vt:variant>
        <vt:i4>5</vt:i4>
      </vt:variant>
      <vt:variant>
        <vt:lpwstr/>
      </vt:variant>
      <vt:variant>
        <vt:lpwstr>_Toc529882000</vt:lpwstr>
      </vt:variant>
      <vt:variant>
        <vt:i4>1376317</vt:i4>
      </vt:variant>
      <vt:variant>
        <vt:i4>200</vt:i4>
      </vt:variant>
      <vt:variant>
        <vt:i4>0</vt:i4>
      </vt:variant>
      <vt:variant>
        <vt:i4>5</vt:i4>
      </vt:variant>
      <vt:variant>
        <vt:lpwstr/>
      </vt:variant>
      <vt:variant>
        <vt:lpwstr>_Toc529881999</vt:lpwstr>
      </vt:variant>
      <vt:variant>
        <vt:i4>1376317</vt:i4>
      </vt:variant>
      <vt:variant>
        <vt:i4>194</vt:i4>
      </vt:variant>
      <vt:variant>
        <vt:i4>0</vt:i4>
      </vt:variant>
      <vt:variant>
        <vt:i4>5</vt:i4>
      </vt:variant>
      <vt:variant>
        <vt:lpwstr/>
      </vt:variant>
      <vt:variant>
        <vt:lpwstr>_Toc529881998</vt:lpwstr>
      </vt:variant>
      <vt:variant>
        <vt:i4>1376317</vt:i4>
      </vt:variant>
      <vt:variant>
        <vt:i4>188</vt:i4>
      </vt:variant>
      <vt:variant>
        <vt:i4>0</vt:i4>
      </vt:variant>
      <vt:variant>
        <vt:i4>5</vt:i4>
      </vt:variant>
      <vt:variant>
        <vt:lpwstr/>
      </vt:variant>
      <vt:variant>
        <vt:lpwstr>_Toc529881997</vt:lpwstr>
      </vt:variant>
      <vt:variant>
        <vt:i4>1376317</vt:i4>
      </vt:variant>
      <vt:variant>
        <vt:i4>182</vt:i4>
      </vt:variant>
      <vt:variant>
        <vt:i4>0</vt:i4>
      </vt:variant>
      <vt:variant>
        <vt:i4>5</vt:i4>
      </vt:variant>
      <vt:variant>
        <vt:lpwstr/>
      </vt:variant>
      <vt:variant>
        <vt:lpwstr>_Toc529881996</vt:lpwstr>
      </vt:variant>
      <vt:variant>
        <vt:i4>1376317</vt:i4>
      </vt:variant>
      <vt:variant>
        <vt:i4>176</vt:i4>
      </vt:variant>
      <vt:variant>
        <vt:i4>0</vt:i4>
      </vt:variant>
      <vt:variant>
        <vt:i4>5</vt:i4>
      </vt:variant>
      <vt:variant>
        <vt:lpwstr/>
      </vt:variant>
      <vt:variant>
        <vt:lpwstr>_Toc529881995</vt:lpwstr>
      </vt:variant>
      <vt:variant>
        <vt:i4>1376317</vt:i4>
      </vt:variant>
      <vt:variant>
        <vt:i4>170</vt:i4>
      </vt:variant>
      <vt:variant>
        <vt:i4>0</vt:i4>
      </vt:variant>
      <vt:variant>
        <vt:i4>5</vt:i4>
      </vt:variant>
      <vt:variant>
        <vt:lpwstr/>
      </vt:variant>
      <vt:variant>
        <vt:lpwstr>_Toc529881994</vt:lpwstr>
      </vt:variant>
      <vt:variant>
        <vt:i4>1376317</vt:i4>
      </vt:variant>
      <vt:variant>
        <vt:i4>164</vt:i4>
      </vt:variant>
      <vt:variant>
        <vt:i4>0</vt:i4>
      </vt:variant>
      <vt:variant>
        <vt:i4>5</vt:i4>
      </vt:variant>
      <vt:variant>
        <vt:lpwstr/>
      </vt:variant>
      <vt:variant>
        <vt:lpwstr>_Toc529881993</vt:lpwstr>
      </vt:variant>
      <vt:variant>
        <vt:i4>1376317</vt:i4>
      </vt:variant>
      <vt:variant>
        <vt:i4>158</vt:i4>
      </vt:variant>
      <vt:variant>
        <vt:i4>0</vt:i4>
      </vt:variant>
      <vt:variant>
        <vt:i4>5</vt:i4>
      </vt:variant>
      <vt:variant>
        <vt:lpwstr/>
      </vt:variant>
      <vt:variant>
        <vt:lpwstr>_Toc529881992</vt:lpwstr>
      </vt:variant>
      <vt:variant>
        <vt:i4>1376317</vt:i4>
      </vt:variant>
      <vt:variant>
        <vt:i4>152</vt:i4>
      </vt:variant>
      <vt:variant>
        <vt:i4>0</vt:i4>
      </vt:variant>
      <vt:variant>
        <vt:i4>5</vt:i4>
      </vt:variant>
      <vt:variant>
        <vt:lpwstr/>
      </vt:variant>
      <vt:variant>
        <vt:lpwstr>_Toc529881991</vt:lpwstr>
      </vt:variant>
      <vt:variant>
        <vt:i4>1376317</vt:i4>
      </vt:variant>
      <vt:variant>
        <vt:i4>146</vt:i4>
      </vt:variant>
      <vt:variant>
        <vt:i4>0</vt:i4>
      </vt:variant>
      <vt:variant>
        <vt:i4>5</vt:i4>
      </vt:variant>
      <vt:variant>
        <vt:lpwstr/>
      </vt:variant>
      <vt:variant>
        <vt:lpwstr>_Toc529881990</vt:lpwstr>
      </vt:variant>
      <vt:variant>
        <vt:i4>1310781</vt:i4>
      </vt:variant>
      <vt:variant>
        <vt:i4>140</vt:i4>
      </vt:variant>
      <vt:variant>
        <vt:i4>0</vt:i4>
      </vt:variant>
      <vt:variant>
        <vt:i4>5</vt:i4>
      </vt:variant>
      <vt:variant>
        <vt:lpwstr/>
      </vt:variant>
      <vt:variant>
        <vt:lpwstr>_Toc529881989</vt:lpwstr>
      </vt:variant>
      <vt:variant>
        <vt:i4>1310781</vt:i4>
      </vt:variant>
      <vt:variant>
        <vt:i4>134</vt:i4>
      </vt:variant>
      <vt:variant>
        <vt:i4>0</vt:i4>
      </vt:variant>
      <vt:variant>
        <vt:i4>5</vt:i4>
      </vt:variant>
      <vt:variant>
        <vt:lpwstr/>
      </vt:variant>
      <vt:variant>
        <vt:lpwstr>_Toc529881988</vt:lpwstr>
      </vt:variant>
      <vt:variant>
        <vt:i4>1310781</vt:i4>
      </vt:variant>
      <vt:variant>
        <vt:i4>128</vt:i4>
      </vt:variant>
      <vt:variant>
        <vt:i4>0</vt:i4>
      </vt:variant>
      <vt:variant>
        <vt:i4>5</vt:i4>
      </vt:variant>
      <vt:variant>
        <vt:lpwstr/>
      </vt:variant>
      <vt:variant>
        <vt:lpwstr>_Toc529881987</vt:lpwstr>
      </vt:variant>
      <vt:variant>
        <vt:i4>1310781</vt:i4>
      </vt:variant>
      <vt:variant>
        <vt:i4>122</vt:i4>
      </vt:variant>
      <vt:variant>
        <vt:i4>0</vt:i4>
      </vt:variant>
      <vt:variant>
        <vt:i4>5</vt:i4>
      </vt:variant>
      <vt:variant>
        <vt:lpwstr/>
      </vt:variant>
      <vt:variant>
        <vt:lpwstr>_Toc529881986</vt:lpwstr>
      </vt:variant>
      <vt:variant>
        <vt:i4>1310781</vt:i4>
      </vt:variant>
      <vt:variant>
        <vt:i4>116</vt:i4>
      </vt:variant>
      <vt:variant>
        <vt:i4>0</vt:i4>
      </vt:variant>
      <vt:variant>
        <vt:i4>5</vt:i4>
      </vt:variant>
      <vt:variant>
        <vt:lpwstr/>
      </vt:variant>
      <vt:variant>
        <vt:lpwstr>_Toc529881985</vt:lpwstr>
      </vt:variant>
      <vt:variant>
        <vt:i4>1310781</vt:i4>
      </vt:variant>
      <vt:variant>
        <vt:i4>110</vt:i4>
      </vt:variant>
      <vt:variant>
        <vt:i4>0</vt:i4>
      </vt:variant>
      <vt:variant>
        <vt:i4>5</vt:i4>
      </vt:variant>
      <vt:variant>
        <vt:lpwstr/>
      </vt:variant>
      <vt:variant>
        <vt:lpwstr>_Toc529881984</vt:lpwstr>
      </vt:variant>
      <vt:variant>
        <vt:i4>1310781</vt:i4>
      </vt:variant>
      <vt:variant>
        <vt:i4>104</vt:i4>
      </vt:variant>
      <vt:variant>
        <vt:i4>0</vt:i4>
      </vt:variant>
      <vt:variant>
        <vt:i4>5</vt:i4>
      </vt:variant>
      <vt:variant>
        <vt:lpwstr/>
      </vt:variant>
      <vt:variant>
        <vt:lpwstr>_Toc529881983</vt:lpwstr>
      </vt:variant>
      <vt:variant>
        <vt:i4>1310781</vt:i4>
      </vt:variant>
      <vt:variant>
        <vt:i4>98</vt:i4>
      </vt:variant>
      <vt:variant>
        <vt:i4>0</vt:i4>
      </vt:variant>
      <vt:variant>
        <vt:i4>5</vt:i4>
      </vt:variant>
      <vt:variant>
        <vt:lpwstr/>
      </vt:variant>
      <vt:variant>
        <vt:lpwstr>_Toc529881982</vt:lpwstr>
      </vt:variant>
      <vt:variant>
        <vt:i4>1310781</vt:i4>
      </vt:variant>
      <vt:variant>
        <vt:i4>92</vt:i4>
      </vt:variant>
      <vt:variant>
        <vt:i4>0</vt:i4>
      </vt:variant>
      <vt:variant>
        <vt:i4>5</vt:i4>
      </vt:variant>
      <vt:variant>
        <vt:lpwstr/>
      </vt:variant>
      <vt:variant>
        <vt:lpwstr>_Toc529881981</vt:lpwstr>
      </vt:variant>
      <vt:variant>
        <vt:i4>1310781</vt:i4>
      </vt:variant>
      <vt:variant>
        <vt:i4>86</vt:i4>
      </vt:variant>
      <vt:variant>
        <vt:i4>0</vt:i4>
      </vt:variant>
      <vt:variant>
        <vt:i4>5</vt:i4>
      </vt:variant>
      <vt:variant>
        <vt:lpwstr/>
      </vt:variant>
      <vt:variant>
        <vt:lpwstr>_Toc529881980</vt:lpwstr>
      </vt:variant>
      <vt:variant>
        <vt:i4>1769533</vt:i4>
      </vt:variant>
      <vt:variant>
        <vt:i4>80</vt:i4>
      </vt:variant>
      <vt:variant>
        <vt:i4>0</vt:i4>
      </vt:variant>
      <vt:variant>
        <vt:i4>5</vt:i4>
      </vt:variant>
      <vt:variant>
        <vt:lpwstr/>
      </vt:variant>
      <vt:variant>
        <vt:lpwstr>_Toc529881979</vt:lpwstr>
      </vt:variant>
      <vt:variant>
        <vt:i4>1769533</vt:i4>
      </vt:variant>
      <vt:variant>
        <vt:i4>74</vt:i4>
      </vt:variant>
      <vt:variant>
        <vt:i4>0</vt:i4>
      </vt:variant>
      <vt:variant>
        <vt:i4>5</vt:i4>
      </vt:variant>
      <vt:variant>
        <vt:lpwstr/>
      </vt:variant>
      <vt:variant>
        <vt:lpwstr>_Toc529881978</vt:lpwstr>
      </vt:variant>
      <vt:variant>
        <vt:i4>1769533</vt:i4>
      </vt:variant>
      <vt:variant>
        <vt:i4>68</vt:i4>
      </vt:variant>
      <vt:variant>
        <vt:i4>0</vt:i4>
      </vt:variant>
      <vt:variant>
        <vt:i4>5</vt:i4>
      </vt:variant>
      <vt:variant>
        <vt:lpwstr/>
      </vt:variant>
      <vt:variant>
        <vt:lpwstr>_Toc529881977</vt:lpwstr>
      </vt:variant>
      <vt:variant>
        <vt:i4>1769533</vt:i4>
      </vt:variant>
      <vt:variant>
        <vt:i4>62</vt:i4>
      </vt:variant>
      <vt:variant>
        <vt:i4>0</vt:i4>
      </vt:variant>
      <vt:variant>
        <vt:i4>5</vt:i4>
      </vt:variant>
      <vt:variant>
        <vt:lpwstr/>
      </vt:variant>
      <vt:variant>
        <vt:lpwstr>_Toc529881976</vt:lpwstr>
      </vt:variant>
      <vt:variant>
        <vt:i4>1769533</vt:i4>
      </vt:variant>
      <vt:variant>
        <vt:i4>56</vt:i4>
      </vt:variant>
      <vt:variant>
        <vt:i4>0</vt:i4>
      </vt:variant>
      <vt:variant>
        <vt:i4>5</vt:i4>
      </vt:variant>
      <vt:variant>
        <vt:lpwstr/>
      </vt:variant>
      <vt:variant>
        <vt:lpwstr>_Toc529881975</vt:lpwstr>
      </vt:variant>
      <vt:variant>
        <vt:i4>1769533</vt:i4>
      </vt:variant>
      <vt:variant>
        <vt:i4>50</vt:i4>
      </vt:variant>
      <vt:variant>
        <vt:i4>0</vt:i4>
      </vt:variant>
      <vt:variant>
        <vt:i4>5</vt:i4>
      </vt:variant>
      <vt:variant>
        <vt:lpwstr/>
      </vt:variant>
      <vt:variant>
        <vt:lpwstr>_Toc529881974</vt:lpwstr>
      </vt:variant>
      <vt:variant>
        <vt:i4>1769533</vt:i4>
      </vt:variant>
      <vt:variant>
        <vt:i4>44</vt:i4>
      </vt:variant>
      <vt:variant>
        <vt:i4>0</vt:i4>
      </vt:variant>
      <vt:variant>
        <vt:i4>5</vt:i4>
      </vt:variant>
      <vt:variant>
        <vt:lpwstr/>
      </vt:variant>
      <vt:variant>
        <vt:lpwstr>_Toc529881973</vt:lpwstr>
      </vt:variant>
      <vt:variant>
        <vt:i4>1769533</vt:i4>
      </vt:variant>
      <vt:variant>
        <vt:i4>38</vt:i4>
      </vt:variant>
      <vt:variant>
        <vt:i4>0</vt:i4>
      </vt:variant>
      <vt:variant>
        <vt:i4>5</vt:i4>
      </vt:variant>
      <vt:variant>
        <vt:lpwstr/>
      </vt:variant>
      <vt:variant>
        <vt:lpwstr>_Toc529881972</vt:lpwstr>
      </vt:variant>
      <vt:variant>
        <vt:i4>1769533</vt:i4>
      </vt:variant>
      <vt:variant>
        <vt:i4>32</vt:i4>
      </vt:variant>
      <vt:variant>
        <vt:i4>0</vt:i4>
      </vt:variant>
      <vt:variant>
        <vt:i4>5</vt:i4>
      </vt:variant>
      <vt:variant>
        <vt:lpwstr/>
      </vt:variant>
      <vt:variant>
        <vt:lpwstr>_Toc529881971</vt:lpwstr>
      </vt:variant>
      <vt:variant>
        <vt:i4>1769533</vt:i4>
      </vt:variant>
      <vt:variant>
        <vt:i4>26</vt:i4>
      </vt:variant>
      <vt:variant>
        <vt:i4>0</vt:i4>
      </vt:variant>
      <vt:variant>
        <vt:i4>5</vt:i4>
      </vt:variant>
      <vt:variant>
        <vt:lpwstr/>
      </vt:variant>
      <vt:variant>
        <vt:lpwstr>_Toc529881970</vt:lpwstr>
      </vt:variant>
      <vt:variant>
        <vt:i4>1703997</vt:i4>
      </vt:variant>
      <vt:variant>
        <vt:i4>20</vt:i4>
      </vt:variant>
      <vt:variant>
        <vt:i4>0</vt:i4>
      </vt:variant>
      <vt:variant>
        <vt:i4>5</vt:i4>
      </vt:variant>
      <vt:variant>
        <vt:lpwstr/>
      </vt:variant>
      <vt:variant>
        <vt:lpwstr>_Toc529881969</vt:lpwstr>
      </vt:variant>
      <vt:variant>
        <vt:i4>1703997</vt:i4>
      </vt:variant>
      <vt:variant>
        <vt:i4>14</vt:i4>
      </vt:variant>
      <vt:variant>
        <vt:i4>0</vt:i4>
      </vt:variant>
      <vt:variant>
        <vt:i4>5</vt:i4>
      </vt:variant>
      <vt:variant>
        <vt:lpwstr/>
      </vt:variant>
      <vt:variant>
        <vt:lpwstr>_Toc529881968</vt:lpwstr>
      </vt:variant>
      <vt:variant>
        <vt:i4>1703997</vt:i4>
      </vt:variant>
      <vt:variant>
        <vt:i4>8</vt:i4>
      </vt:variant>
      <vt:variant>
        <vt:i4>0</vt:i4>
      </vt:variant>
      <vt:variant>
        <vt:i4>5</vt:i4>
      </vt:variant>
      <vt:variant>
        <vt:lpwstr/>
      </vt:variant>
      <vt:variant>
        <vt:lpwstr>_Toc529881967</vt:lpwstr>
      </vt:variant>
      <vt:variant>
        <vt:i4>1703997</vt:i4>
      </vt:variant>
      <vt:variant>
        <vt:i4>2</vt:i4>
      </vt:variant>
      <vt:variant>
        <vt:i4>0</vt:i4>
      </vt:variant>
      <vt:variant>
        <vt:i4>5</vt:i4>
      </vt:variant>
      <vt:variant>
        <vt:lpwstr/>
      </vt:variant>
      <vt:variant>
        <vt:lpwstr>_Toc529881966</vt:lpwstr>
      </vt:variant>
      <vt:variant>
        <vt:i4>1900585</vt:i4>
      </vt:variant>
      <vt:variant>
        <vt:i4>18</vt:i4>
      </vt:variant>
      <vt:variant>
        <vt:i4>0</vt:i4>
      </vt:variant>
      <vt:variant>
        <vt:i4>5</vt:i4>
      </vt:variant>
      <vt:variant>
        <vt:lpwstr>mailto:hi@twofold.swiss</vt:lpwstr>
      </vt:variant>
      <vt:variant>
        <vt:lpwstr/>
      </vt:variant>
      <vt:variant>
        <vt:i4>1900585</vt:i4>
      </vt:variant>
      <vt:variant>
        <vt:i4>9</vt:i4>
      </vt:variant>
      <vt:variant>
        <vt:i4>0</vt:i4>
      </vt:variant>
      <vt:variant>
        <vt:i4>5</vt:i4>
      </vt:variant>
      <vt:variant>
        <vt:lpwstr>mailto:hi@twofold.swiss</vt:lpwstr>
      </vt:variant>
      <vt:variant>
        <vt:lpwstr/>
      </vt:variant>
      <vt:variant>
        <vt:i4>1900585</vt:i4>
      </vt:variant>
      <vt:variant>
        <vt:i4>0</vt:i4>
      </vt:variant>
      <vt:variant>
        <vt:i4>0</vt:i4>
      </vt:variant>
      <vt:variant>
        <vt:i4>5</vt:i4>
      </vt:variant>
      <vt:variant>
        <vt:lpwstr>mailto:hi@twofold.swiss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Flurin Bandli</dc:creator>
  <cp:lastModifiedBy>Flurin Bandli</cp:lastModifiedBy>
  <cp:revision>5</cp:revision>
  <cp:lastPrinted>2020-10-16T06:25:00Z</cp:lastPrinted>
  <dcterms:created xsi:type="dcterms:W3CDTF">2026-03-02T07:26:00Z</dcterms:created>
  <dcterms:modified xsi:type="dcterms:W3CDTF">2026-03-02T10:52:00Z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0x0101000E5D27F8F9D77246958595755BE80D85</vt:lpwstr>
  </property>
  <property fmtid="{D5CDD505-2E9C-101B-9397-08002B2CF9AE}" pid="3" name="MediaServiceImageTags">
    <vt:lpwstr/>
  </property>
  <property fmtid="{D5CDD505-2E9C-101B-9397-08002B2CF9AE}" pid="4" name="Order">
    <vt:r8>4385500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ies>
</file>